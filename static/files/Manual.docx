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5EC" w:rsidRDefault="000015EC" w:rsidP="000015EC">
      <w:pPr>
        <w:pStyle w:val="affffe"/>
      </w:pPr>
    </w:p>
    <w:p w:rsidR="000015EC" w:rsidRDefault="000015EC" w:rsidP="000015EC">
      <w:pPr>
        <w:pStyle w:val="affffe"/>
      </w:pPr>
    </w:p>
    <w:p w:rsidR="000015EC" w:rsidRDefault="000015EC" w:rsidP="000015EC">
      <w:pPr>
        <w:pStyle w:val="affffe"/>
      </w:pPr>
    </w:p>
    <w:p w:rsidR="000015EC" w:rsidRPr="000015EC" w:rsidRDefault="00FC6B09" w:rsidP="000015EC">
      <w:pPr>
        <w:pStyle w:val="affffe"/>
      </w:pPr>
      <w:r w:rsidRPr="000015EC">
        <w:t>Руководство пользователя по работе с веб-ресурсом</w:t>
      </w:r>
    </w:p>
    <w:p w:rsidR="000015EC" w:rsidRDefault="000015EC">
      <w:pPr>
        <w:rPr>
          <w:b/>
          <w:szCs w:val="28"/>
        </w:rPr>
      </w:pPr>
      <w:r>
        <w:br w:type="page"/>
      </w:r>
    </w:p>
    <w:p w:rsidR="008775EE" w:rsidRDefault="00FC6B09">
      <w:pPr>
        <w:pStyle w:val="affff6"/>
        <w:numPr>
          <w:ilvl w:val="0"/>
          <w:numId w:val="37"/>
        </w:numPr>
        <w:rPr>
          <w:b/>
        </w:rPr>
      </w:pPr>
      <w:bookmarkStart w:id="0" w:name="_GoBack"/>
      <w:bookmarkEnd w:id="0"/>
      <w:r>
        <w:rPr>
          <w:b/>
        </w:rPr>
        <w:lastRenderedPageBreak/>
        <w:t>Регистрация и авторизация</w:t>
      </w:r>
    </w:p>
    <w:p w:rsidR="008775EE" w:rsidRDefault="00FC6B09">
      <w:pPr>
        <w:pStyle w:val="affff6"/>
      </w:pPr>
      <w:r>
        <w:t>Без пользовательского доступа в режиме гостя нет возможности играть в игры! Но можно просматривать чужие результаты согласно настройкам конфиденциальности других пользователей.</w:t>
      </w:r>
    </w:p>
    <w:p w:rsidR="008775EE" w:rsidRDefault="00FC6B09">
      <w:pPr>
        <w:pStyle w:val="affff6"/>
      </w:pPr>
      <w:r>
        <w:t>Зарегистрироваться или авторизоваться на сайте можно нажав соответствующие кнопки в правом верхнем углу страницы (рис. З.1).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6111240" cy="58826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З.1 – Главная страница</w:t>
      </w:r>
    </w:p>
    <w:p w:rsidR="008775EE" w:rsidRDefault="00FC6B09">
      <w:pPr>
        <w:rPr>
          <w:szCs w:val="28"/>
        </w:rPr>
      </w:pPr>
      <w:r>
        <w:br w:type="page"/>
      </w:r>
    </w:p>
    <w:p w:rsidR="008775EE" w:rsidRDefault="00FC6B09">
      <w:pPr>
        <w:pStyle w:val="affff6"/>
        <w:numPr>
          <w:ilvl w:val="0"/>
          <w:numId w:val="37"/>
        </w:numPr>
        <w:rPr>
          <w:b/>
        </w:rPr>
      </w:pPr>
      <w:r>
        <w:rPr>
          <w:b/>
        </w:rPr>
        <w:lastRenderedPageBreak/>
        <w:t>Работа с профилем пользователя</w:t>
      </w:r>
    </w:p>
    <w:p w:rsidR="008775EE" w:rsidRDefault="00FC6B09">
      <w:pPr>
        <w:pStyle w:val="affff6"/>
      </w:pPr>
      <w:r>
        <w:t>Попасть в профиль пользователя можно, нажав на аватар пользователя в правом верхнем углу страницы (рис. З.2).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4966970" cy="2225040"/>
            <wp:effectExtent l="0" t="0" r="508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101" cy="22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З.2 – Приветственное сообщение после входа в профиль пользователя</w:t>
      </w:r>
    </w:p>
    <w:p w:rsidR="008775EE" w:rsidRDefault="00FC6B09">
      <w:pPr>
        <w:pStyle w:val="affff6"/>
      </w:pPr>
      <w:r>
        <w:t>В профиле Вы имеете доступ к:</w:t>
      </w:r>
    </w:p>
    <w:p w:rsidR="008775EE" w:rsidRDefault="00FC6B09">
      <w:pPr>
        <w:pStyle w:val="affff6"/>
        <w:numPr>
          <w:ilvl w:val="1"/>
          <w:numId w:val="38"/>
        </w:numPr>
        <w:ind w:left="0" w:firstLine="709"/>
      </w:pPr>
      <w:r>
        <w:t>общей статистике (соотношение общего количества игр, побед, проигрышей и досрочных завершений всех игр) (рис. З.3);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4721860" cy="4107815"/>
            <wp:effectExtent l="0" t="0" r="254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495" cy="411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З.3 – Статистика профиля</w:t>
      </w:r>
    </w:p>
    <w:p w:rsidR="008775EE" w:rsidRDefault="00FC6B09">
      <w:pPr>
        <w:pStyle w:val="affff6"/>
        <w:numPr>
          <w:ilvl w:val="1"/>
          <w:numId w:val="38"/>
        </w:numPr>
        <w:ind w:left="0" w:firstLine="709"/>
      </w:pPr>
      <w:r>
        <w:t>продолжению активной сессии или досрочным завершением всех сессий (рис. З.4);</w:t>
      </w:r>
    </w:p>
    <w:p w:rsidR="008775EE" w:rsidRDefault="00FC6B09">
      <w:pPr>
        <w:pStyle w:val="affff9"/>
      </w:pPr>
      <w:r>
        <w:rPr>
          <w:noProof/>
          <w:lang w:eastAsia="ru-RU"/>
        </w:rPr>
        <w:lastRenderedPageBreak/>
        <w:drawing>
          <wp:inline distT="0" distB="0" distL="0" distR="0">
            <wp:extent cx="4131945" cy="408178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2700" cy="40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З.4 – Раздел «Продолжить игру» с активными сессиями</w:t>
      </w:r>
    </w:p>
    <w:p w:rsidR="008775EE" w:rsidRDefault="00FC6B09">
      <w:pPr>
        <w:pStyle w:val="affff6"/>
        <w:numPr>
          <w:ilvl w:val="1"/>
          <w:numId w:val="38"/>
        </w:numPr>
        <w:ind w:left="0" w:firstLine="709"/>
      </w:pPr>
      <w:r>
        <w:t>подробной общей статистике относительно сыгранных игр (разных) (рис. З.5);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6120130" cy="28746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З.5 – Раздел «Прогресс по играм»</w:t>
      </w:r>
    </w:p>
    <w:p w:rsidR="008775EE" w:rsidRDefault="00FC6B09">
      <w:pPr>
        <w:pStyle w:val="affff6"/>
        <w:numPr>
          <w:ilvl w:val="1"/>
          <w:numId w:val="38"/>
        </w:numPr>
        <w:ind w:left="0" w:firstLine="709"/>
      </w:pPr>
      <w:r>
        <w:t>детальной статистике по играм (всем сыгранным сессиям) (рис. З.6).</w:t>
      </w:r>
    </w:p>
    <w:p w:rsidR="008775EE" w:rsidRDefault="00FC6B09">
      <w:pPr>
        <w:pStyle w:val="affff9"/>
      </w:pPr>
      <w:r>
        <w:rPr>
          <w:noProof/>
          <w:lang w:eastAsia="ru-RU"/>
        </w:rPr>
        <w:lastRenderedPageBreak/>
        <w:drawing>
          <wp:inline distT="0" distB="0" distL="0" distR="0">
            <wp:extent cx="6120130" cy="14071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З.6 – Раздел «Статистика по сыгранным играм»</w:t>
      </w:r>
    </w:p>
    <w:p w:rsidR="008775EE" w:rsidRDefault="00FC6B09">
      <w:pPr>
        <w:pStyle w:val="affff6"/>
      </w:pPr>
      <w:r>
        <w:t>Для получения детальной статистики по каждой конкретной игре требуется перейти по ссылке на другую страницу. Нажимая на конкретную строку с номером сессии Вы переходите на страницу завершения данной игры. Страницы завершения игр других игроков недоступны из-за соображений конфиденциальности (рис. З.7).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6120130" cy="56280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З.7 – Страница «История всех игр» с подробной статистикой сессий</w:t>
      </w:r>
    </w:p>
    <w:p w:rsidR="008775EE" w:rsidRDefault="00FC6B09">
      <w:pPr>
        <w:pStyle w:val="affff6"/>
        <w:numPr>
          <w:ilvl w:val="0"/>
          <w:numId w:val="37"/>
        </w:numPr>
        <w:rPr>
          <w:b/>
        </w:rPr>
      </w:pPr>
      <w:r>
        <w:rPr>
          <w:b/>
        </w:rPr>
        <w:lastRenderedPageBreak/>
        <w:t>Редактирование профиля.</w:t>
      </w:r>
    </w:p>
    <w:p w:rsidR="008775EE" w:rsidRDefault="00FC6B09">
      <w:pPr>
        <w:pStyle w:val="affff6"/>
      </w:pPr>
      <w:r>
        <w:t>На нашем сайте предусмотрена коллекция готовых аватаров – достаточно кликнуть на соответствующую картинку для его установки. Если Вы не нашли полюбившийся аватар – загрузите свой! Настоятельно рекомендуем указать свой настоящий возраст, это поможет нам лучше понимать Ваши потребности (рис. З.8).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4756785" cy="705294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9770" cy="71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З.8 – Страница редактирования профиля</w:t>
      </w:r>
    </w:p>
    <w:p w:rsidR="008775EE" w:rsidRDefault="00FC6B09">
      <w:pPr>
        <w:pStyle w:val="affff6"/>
        <w:numPr>
          <w:ilvl w:val="0"/>
          <w:numId w:val="37"/>
        </w:numPr>
        <w:rPr>
          <w:b/>
        </w:rPr>
      </w:pPr>
      <w:r>
        <w:rPr>
          <w:b/>
        </w:rPr>
        <w:lastRenderedPageBreak/>
        <w:t>Настройки приватности.</w:t>
      </w:r>
    </w:p>
    <w:p w:rsidR="008775EE" w:rsidRDefault="00FC6B09">
      <w:pPr>
        <w:pStyle w:val="affff6"/>
      </w:pPr>
      <w:r>
        <w:t>Некоторые пользователи скрывают информацию о себе, Вы тоже можете так сделать (рис. З.9).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4184650" cy="4131945"/>
            <wp:effectExtent l="0" t="0" r="635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3039" cy="420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З.9 – Страница приватного профиля</w:t>
      </w:r>
    </w:p>
    <w:p w:rsidR="008775EE" w:rsidRDefault="00FC6B09">
      <w:pPr>
        <w:pStyle w:val="affff6"/>
      </w:pPr>
      <w:r>
        <w:t>Для этого достаточно выключить галочку «Публичный профиль» в настройках профиля и сохранить обновленные настройки конфиденциальности (рис. З.10).</w:t>
      </w:r>
    </w:p>
    <w:p w:rsidR="008775EE" w:rsidRDefault="000015EC">
      <w:pPr>
        <w:pStyle w:val="affff9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75pt;height:173.25pt">
            <v:imagedata r:id="rId17" o:title="Безымянный"/>
          </v:shape>
        </w:pict>
      </w:r>
    </w:p>
    <w:p w:rsidR="008775EE" w:rsidRDefault="00FC6B09">
      <w:pPr>
        <w:pStyle w:val="affff9"/>
      </w:pPr>
      <w:r>
        <w:t>Рисунок З.10 – Настройка публичности профиля</w:t>
      </w:r>
    </w:p>
    <w:p w:rsidR="008775EE" w:rsidRDefault="00FC6B09">
      <w:pPr>
        <w:pStyle w:val="affff6"/>
      </w:pPr>
      <w:r>
        <w:rPr>
          <w:color w:val="FF0000"/>
        </w:rPr>
        <w:t xml:space="preserve">Важно! </w:t>
      </w:r>
      <w:r>
        <w:t>Если Вы наберете лучший результат в таблице лидеров, то он будет отображаться другим игрокам.</w:t>
      </w:r>
    </w:p>
    <w:p w:rsidR="008775EE" w:rsidRDefault="00FC6B09">
      <w:pPr>
        <w:pStyle w:val="affff6"/>
        <w:numPr>
          <w:ilvl w:val="0"/>
          <w:numId w:val="37"/>
        </w:numPr>
        <w:rPr>
          <w:b/>
        </w:rPr>
      </w:pPr>
      <w:r>
        <w:rPr>
          <w:b/>
        </w:rPr>
        <w:lastRenderedPageBreak/>
        <w:t>Как играть?</w:t>
      </w:r>
    </w:p>
    <w:p w:rsidR="008775EE" w:rsidRDefault="00FC6B09">
      <w:pPr>
        <w:pStyle w:val="affff6"/>
      </w:pPr>
      <w:r>
        <w:t>Вы можете начать играть с главной страницы, выбрав одну из ТОП-3 игр или перейти на вкладку игры. (рис. З.11).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5939790" cy="375920"/>
            <wp:effectExtent l="0" t="0" r="381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З.11 – Раздел меню «Игры» в главном меню</w:t>
      </w:r>
    </w:p>
    <w:p w:rsidR="008775EE" w:rsidRDefault="00FC6B09">
      <w:pPr>
        <w:pStyle w:val="affff6"/>
      </w:pPr>
      <w:r>
        <w:t>Выбирайте игру и перейдите на ее страницу. В верхней части будет ее название, ниже Вам предложат продолжить игру, если у Вас имеется незавершенная игра (Вы можете ее продолжить непосредственно со страницы игры или из Профиля, показанного ранее. Управлять своими сессиями удобно из Профиля). Если Вы знакомы с этой игрой, то можете выбрать желаемый режим (в играх с несколькими уровнями сложности) или прочитать информацию о правилах игры и объяснениях разницы между режимами ниже, в описании игры (рис. З.12).</w:t>
      </w:r>
    </w:p>
    <w:p w:rsidR="008775EE" w:rsidRDefault="000015EC">
      <w:pPr>
        <w:pStyle w:val="affff9"/>
      </w:pPr>
      <w:r>
        <w:pict>
          <v:shape id="_x0000_i1029" type="#_x0000_t75" style="width:355.5pt;height:387.75pt">
            <v:imagedata r:id="rId19" o:title="Безымянный2"/>
          </v:shape>
        </w:pict>
      </w:r>
    </w:p>
    <w:p w:rsidR="008775EE" w:rsidRDefault="00FC6B09">
      <w:pPr>
        <w:pStyle w:val="affff9"/>
      </w:pPr>
      <w:r>
        <w:t>Рисунок З.12 – Раздел страницы игры</w:t>
      </w:r>
    </w:p>
    <w:p w:rsidR="008775EE" w:rsidRDefault="00FC6B09">
      <w:pPr>
        <w:pStyle w:val="affff6"/>
      </w:pPr>
      <w:r>
        <w:lastRenderedPageBreak/>
        <w:t>У всех игр есть таймер и кнопка «Сдаться» для досрочного завершения текущей игровой сессии (рис. З.13).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6120130" cy="92710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З.13 – Общая информация у любой игры после начала</w:t>
      </w:r>
    </w:p>
    <w:p w:rsidR="008775EE" w:rsidRDefault="00FC6B09">
      <w:pPr>
        <w:pStyle w:val="affff6"/>
      </w:pPr>
      <w:r>
        <w:t>Не волнуйтесь, для подтверждения досрочного завершения потребуется повторное подтверждение, Вы не закроете текущую игру случайно (рис. З.14).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2844165" cy="18516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3990" cy="186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З.14 – Подтверждение сдачи игры</w:t>
      </w:r>
    </w:p>
    <w:p w:rsidR="008775EE" w:rsidRDefault="00FC6B09">
      <w:pPr>
        <w:pStyle w:val="affff6"/>
        <w:numPr>
          <w:ilvl w:val="0"/>
          <w:numId w:val="37"/>
        </w:numPr>
        <w:rPr>
          <w:b/>
        </w:rPr>
      </w:pPr>
      <w:r>
        <w:rPr>
          <w:b/>
        </w:rPr>
        <w:t>У меня остались вопросы, что делать?</w:t>
      </w:r>
    </w:p>
    <w:p w:rsidR="008775EE" w:rsidRDefault="00FC6B09">
      <w:pPr>
        <w:pStyle w:val="affff6"/>
      </w:pPr>
      <w:r>
        <w:t>На сайте присутствует раздел с часто задаваемыми вопросами. Убедительно просим прочитать опубликованную форму вопрос-ответ, если у Вас остались вопросы! (рис. З.15).</w:t>
      </w:r>
      <w:r>
        <w:rPr>
          <w:b/>
        </w:rPr>
        <w:t xml:space="preserve"> </w:t>
      </w:r>
    </w:p>
    <w:p w:rsidR="008775EE" w:rsidRDefault="00FC6B09">
      <w:pPr>
        <w:pStyle w:val="affff9"/>
      </w:pPr>
      <w:r>
        <w:rPr>
          <w:b w:val="0"/>
          <w:noProof/>
          <w:lang w:eastAsia="ru-RU"/>
        </w:rPr>
        <w:lastRenderedPageBreak/>
        <w:drawing>
          <wp:inline distT="0" distB="0" distL="0" distR="0">
            <wp:extent cx="5896610" cy="6388100"/>
            <wp:effectExtent l="0" t="0" r="8890" b="0"/>
            <wp:docPr id="26" name="Рисунок 26" descr="C:\Users\July\AppData\Local\Microsoft\Windows\INetCache\Content.Word\Безымянный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C:\Users\July\AppData\Local\Microsoft\Windows\INetCache\Content.Word\Безымянный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3433" cy="647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</w:pPr>
      <w:r>
        <w:t>Рисунок З.15 – Страница «О нас»</w:t>
      </w:r>
    </w:p>
    <w:p w:rsidR="008775EE" w:rsidRDefault="00FC6B09">
      <w:pPr>
        <w:pStyle w:val="affff6"/>
      </w:pPr>
      <w:r>
        <w:t>Дополнительно: на сайте присутствуют онлайн-формы для быстрого сбора статистики (рис. З.16).</w:t>
      </w:r>
    </w:p>
    <w:p w:rsidR="008775EE" w:rsidRDefault="00FC6B09">
      <w:pPr>
        <w:pStyle w:val="affff9"/>
      </w:pPr>
      <w:r>
        <w:rPr>
          <w:noProof/>
          <w:lang w:eastAsia="ru-RU"/>
        </w:rPr>
        <w:drawing>
          <wp:inline distT="0" distB="0" distL="0" distR="0">
            <wp:extent cx="5995670" cy="798195"/>
            <wp:effectExtent l="0" t="0" r="508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23"/>
                    <a:srcRect l="1134" t="-1339" r="860" b="8995"/>
                    <a:stretch>
                      <a:fillRect/>
                    </a:stretch>
                  </pic:blipFill>
                  <pic:spPr>
                    <a:xfrm>
                      <a:off x="0" y="0"/>
                      <a:ext cx="5998071" cy="7986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5EE" w:rsidRDefault="00FC6B09">
      <w:pPr>
        <w:pStyle w:val="affff9"/>
        <w:rPr>
          <w:lang w:val="en-US"/>
        </w:rPr>
      </w:pPr>
      <w:r>
        <w:t>Рисунок З.16 – Информационное сообщение в конце страницы «Игры» после всех игр</w:t>
      </w:r>
    </w:p>
    <w:sectPr w:rsidR="008775EE">
      <w:footerReference w:type="default" r:id="rId24"/>
      <w:footerReference w:type="first" r:id="rId25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A66" w:rsidRDefault="009E3A66">
      <w:r>
        <w:separator/>
      </w:r>
    </w:p>
  </w:endnote>
  <w:endnote w:type="continuationSeparator" w:id="0">
    <w:p w:rsidR="009E3A66" w:rsidRDefault="009E3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roid Sans Fallback">
    <w:altName w:val="Times New Roman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440861"/>
      <w:docPartObj>
        <w:docPartGallery w:val="AutoText"/>
      </w:docPartObj>
    </w:sdtPr>
    <w:sdtEndPr>
      <w:rPr>
        <w:sz w:val="24"/>
      </w:rPr>
    </w:sdtEndPr>
    <w:sdtContent>
      <w:p w:rsidR="008775EE" w:rsidRDefault="00FC6B09">
        <w:pPr>
          <w:pStyle w:val="afff2"/>
          <w:jc w:val="center"/>
          <w:rPr>
            <w:sz w:val="24"/>
          </w:rPr>
        </w:pPr>
        <w:r>
          <w:rPr>
            <w:sz w:val="24"/>
          </w:rPr>
          <w:fldChar w:fldCharType="begin"/>
        </w:r>
        <w:r>
          <w:rPr>
            <w:sz w:val="24"/>
          </w:rPr>
          <w:instrText>PAGE   \* MERGEFORMAT</w:instrText>
        </w:r>
        <w:r>
          <w:rPr>
            <w:sz w:val="24"/>
          </w:rPr>
          <w:fldChar w:fldCharType="separate"/>
        </w:r>
        <w:r w:rsidR="000015EC">
          <w:rPr>
            <w:noProof/>
            <w:sz w:val="24"/>
          </w:rPr>
          <w:t>2</w:t>
        </w:r>
        <w:r>
          <w:rPr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6787564"/>
      <w:docPartObj>
        <w:docPartGallery w:val="AutoText"/>
      </w:docPartObj>
    </w:sdtPr>
    <w:sdtEndPr>
      <w:rPr>
        <w:sz w:val="24"/>
      </w:rPr>
    </w:sdtEndPr>
    <w:sdtContent>
      <w:p w:rsidR="008775EE" w:rsidRDefault="00FC6B09">
        <w:pPr>
          <w:pStyle w:val="afff2"/>
          <w:jc w:val="center"/>
          <w:rPr>
            <w:sz w:val="24"/>
          </w:rPr>
        </w:pPr>
        <w:r>
          <w:rPr>
            <w:sz w:val="24"/>
          </w:rPr>
          <w:fldChar w:fldCharType="begin"/>
        </w:r>
        <w:r>
          <w:rPr>
            <w:sz w:val="24"/>
          </w:rPr>
          <w:instrText>PAGE   \* MERGEFORMAT</w:instrText>
        </w:r>
        <w:r>
          <w:rPr>
            <w:sz w:val="24"/>
          </w:rPr>
          <w:fldChar w:fldCharType="separate"/>
        </w:r>
        <w:r w:rsidR="000015EC">
          <w:rPr>
            <w:noProof/>
            <w:sz w:val="24"/>
          </w:rPr>
          <w:t>1</w:t>
        </w:r>
        <w:r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A66" w:rsidRDefault="009E3A66">
      <w:r>
        <w:separator/>
      </w:r>
    </w:p>
  </w:footnote>
  <w:footnote w:type="continuationSeparator" w:id="0">
    <w:p w:rsidR="009E3A66" w:rsidRDefault="009E3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5B1A43"/>
    <w:multiLevelType w:val="multilevel"/>
    <w:tmpl w:val="025B1A43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026C0A45"/>
    <w:multiLevelType w:val="multilevel"/>
    <w:tmpl w:val="026C0A45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26D48E5"/>
    <w:multiLevelType w:val="multilevel"/>
    <w:tmpl w:val="026D48E5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BF01AAA"/>
    <w:multiLevelType w:val="multilevel"/>
    <w:tmpl w:val="0BF01AA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904FFA"/>
    <w:multiLevelType w:val="multilevel"/>
    <w:tmpl w:val="1D904FF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D98040B"/>
    <w:multiLevelType w:val="multilevel"/>
    <w:tmpl w:val="1D98040B"/>
    <w:lvl w:ilvl="0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16" w15:restartNumberingAfterBreak="0">
    <w:nsid w:val="1E1956D0"/>
    <w:multiLevelType w:val="multilevel"/>
    <w:tmpl w:val="1E1956D0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1E4157CD"/>
    <w:multiLevelType w:val="multilevel"/>
    <w:tmpl w:val="1E4157CD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3FB0791"/>
    <w:multiLevelType w:val="multilevel"/>
    <w:tmpl w:val="23FB079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2D5BAD"/>
    <w:multiLevelType w:val="multilevel"/>
    <w:tmpl w:val="252D5BAD"/>
    <w:lvl w:ilvl="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8963A43"/>
    <w:multiLevelType w:val="multilevel"/>
    <w:tmpl w:val="28963A4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D87DBB"/>
    <w:multiLevelType w:val="multilevel"/>
    <w:tmpl w:val="2DD87DBB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2497" w:hanging="708"/>
      </w:pPr>
      <w:rPr>
        <w:rFonts w:ascii="Symbol" w:hAnsi="Symbol" w:hint="default"/>
        <w:sz w:val="28"/>
        <w:szCs w:val="28"/>
      </w:rPr>
    </w:lvl>
    <w:lvl w:ilvl="2">
      <w:start w:val="32"/>
      <w:numFmt w:val="decimal"/>
      <w:lvlText w:val="%3"/>
      <w:lvlJc w:val="left"/>
      <w:pPr>
        <w:ind w:left="2869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397C8A"/>
    <w:multiLevelType w:val="multilevel"/>
    <w:tmpl w:val="39397C8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7C69E1"/>
    <w:multiLevelType w:val="multilevel"/>
    <w:tmpl w:val="3E7C69E1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8A94E32"/>
    <w:multiLevelType w:val="multilevel"/>
    <w:tmpl w:val="48A94E3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C5B51"/>
    <w:multiLevelType w:val="multilevel"/>
    <w:tmpl w:val="4BEC5B51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CF058D4"/>
    <w:multiLevelType w:val="multilevel"/>
    <w:tmpl w:val="4CF058D4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1E87A12"/>
    <w:multiLevelType w:val="multilevel"/>
    <w:tmpl w:val="51E87A12"/>
    <w:lvl w:ilvl="0">
      <w:start w:val="1"/>
      <w:numFmt w:val="decimal"/>
      <w:lvlText w:val="%1."/>
      <w:lvlJc w:val="left"/>
      <w:pPr>
        <w:ind w:left="1081" w:hanging="372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8" w15:restartNumberingAfterBreak="0">
    <w:nsid w:val="5263799F"/>
    <w:multiLevelType w:val="multilevel"/>
    <w:tmpl w:val="5263799F"/>
    <w:lvl w:ilvl="0">
      <w:start w:val="1"/>
      <w:numFmt w:val="decimal"/>
      <w:pStyle w:val="x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2D33883"/>
    <w:multiLevelType w:val="multilevel"/>
    <w:tmpl w:val="52D33883"/>
    <w:lvl w:ilvl="0">
      <w:start w:val="1"/>
      <w:numFmt w:val="bullet"/>
      <w:lvlText w:val=""/>
      <w:lvlJc w:val="left"/>
      <w:pPr>
        <w:ind w:left="15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0" w15:restartNumberingAfterBreak="0">
    <w:nsid w:val="567169EC"/>
    <w:multiLevelType w:val="multilevel"/>
    <w:tmpl w:val="567169E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6CA5899"/>
    <w:multiLevelType w:val="multilevel"/>
    <w:tmpl w:val="56CA589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6E2F4A"/>
    <w:multiLevelType w:val="multilevel"/>
    <w:tmpl w:val="586E2F4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26E6FA0"/>
    <w:multiLevelType w:val="multilevel"/>
    <w:tmpl w:val="626E6F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C6F4C"/>
    <w:multiLevelType w:val="multilevel"/>
    <w:tmpl w:val="62DC6F4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814A86"/>
    <w:multiLevelType w:val="multilevel"/>
    <w:tmpl w:val="70814A8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3434A6"/>
    <w:multiLevelType w:val="multilevel"/>
    <w:tmpl w:val="7C3434A6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2148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C981EE9"/>
    <w:multiLevelType w:val="multilevel"/>
    <w:tmpl w:val="7C981EE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28"/>
  </w:num>
  <w:num w:numId="12">
    <w:abstractNumId w:val="13"/>
  </w:num>
  <w:num w:numId="13">
    <w:abstractNumId w:val="19"/>
  </w:num>
  <w:num w:numId="14">
    <w:abstractNumId w:val="32"/>
  </w:num>
  <w:num w:numId="15">
    <w:abstractNumId w:val="30"/>
  </w:num>
  <w:num w:numId="16">
    <w:abstractNumId w:val="29"/>
  </w:num>
  <w:num w:numId="17">
    <w:abstractNumId w:val="10"/>
  </w:num>
  <w:num w:numId="18">
    <w:abstractNumId w:val="16"/>
  </w:num>
  <w:num w:numId="19">
    <w:abstractNumId w:val="23"/>
  </w:num>
  <w:num w:numId="20">
    <w:abstractNumId w:val="35"/>
  </w:num>
  <w:num w:numId="21">
    <w:abstractNumId w:val="33"/>
  </w:num>
  <w:num w:numId="22">
    <w:abstractNumId w:val="18"/>
  </w:num>
  <w:num w:numId="23">
    <w:abstractNumId w:val="20"/>
  </w:num>
  <w:num w:numId="24">
    <w:abstractNumId w:val="25"/>
  </w:num>
  <w:num w:numId="25">
    <w:abstractNumId w:val="17"/>
  </w:num>
  <w:num w:numId="26">
    <w:abstractNumId w:val="24"/>
  </w:num>
  <w:num w:numId="27">
    <w:abstractNumId w:val="34"/>
  </w:num>
  <w:num w:numId="28">
    <w:abstractNumId w:val="36"/>
  </w:num>
  <w:num w:numId="29">
    <w:abstractNumId w:val="31"/>
  </w:num>
  <w:num w:numId="30">
    <w:abstractNumId w:val="26"/>
  </w:num>
  <w:num w:numId="31">
    <w:abstractNumId w:val="12"/>
  </w:num>
  <w:num w:numId="32">
    <w:abstractNumId w:val="11"/>
  </w:num>
  <w:num w:numId="33">
    <w:abstractNumId w:val="15"/>
  </w:num>
  <w:num w:numId="34">
    <w:abstractNumId w:val="27"/>
  </w:num>
  <w:num w:numId="35">
    <w:abstractNumId w:val="21"/>
  </w:num>
  <w:num w:numId="36">
    <w:abstractNumId w:val="37"/>
  </w:num>
  <w:num w:numId="37">
    <w:abstractNumId w:val="14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E90"/>
    <w:rsid w:val="00000966"/>
    <w:rsid w:val="00000EBD"/>
    <w:rsid w:val="00001495"/>
    <w:rsid w:val="000015EC"/>
    <w:rsid w:val="00003BD7"/>
    <w:rsid w:val="00004534"/>
    <w:rsid w:val="0000688C"/>
    <w:rsid w:val="00006D2A"/>
    <w:rsid w:val="00007CD8"/>
    <w:rsid w:val="0001078E"/>
    <w:rsid w:val="00010DBE"/>
    <w:rsid w:val="00011323"/>
    <w:rsid w:val="00014817"/>
    <w:rsid w:val="00016C3D"/>
    <w:rsid w:val="000202D8"/>
    <w:rsid w:val="00020F1E"/>
    <w:rsid w:val="00021303"/>
    <w:rsid w:val="0002416B"/>
    <w:rsid w:val="00024549"/>
    <w:rsid w:val="0002489C"/>
    <w:rsid w:val="00025450"/>
    <w:rsid w:val="000260C9"/>
    <w:rsid w:val="0002733E"/>
    <w:rsid w:val="0002762D"/>
    <w:rsid w:val="000308B5"/>
    <w:rsid w:val="0003167C"/>
    <w:rsid w:val="00031816"/>
    <w:rsid w:val="00031883"/>
    <w:rsid w:val="00031AF0"/>
    <w:rsid w:val="000321B1"/>
    <w:rsid w:val="00032C1A"/>
    <w:rsid w:val="000348F9"/>
    <w:rsid w:val="00035350"/>
    <w:rsid w:val="00035C42"/>
    <w:rsid w:val="000360ED"/>
    <w:rsid w:val="00036AF1"/>
    <w:rsid w:val="00036FB1"/>
    <w:rsid w:val="000374CB"/>
    <w:rsid w:val="00040363"/>
    <w:rsid w:val="00040AD1"/>
    <w:rsid w:val="00040F31"/>
    <w:rsid w:val="00040F3A"/>
    <w:rsid w:val="00042190"/>
    <w:rsid w:val="000422D9"/>
    <w:rsid w:val="00042A43"/>
    <w:rsid w:val="00042C78"/>
    <w:rsid w:val="00043873"/>
    <w:rsid w:val="00043D38"/>
    <w:rsid w:val="000441CB"/>
    <w:rsid w:val="000448D7"/>
    <w:rsid w:val="00044937"/>
    <w:rsid w:val="00045196"/>
    <w:rsid w:val="0004539D"/>
    <w:rsid w:val="0004600D"/>
    <w:rsid w:val="0004610B"/>
    <w:rsid w:val="00047334"/>
    <w:rsid w:val="000477E7"/>
    <w:rsid w:val="00047B9D"/>
    <w:rsid w:val="000502F7"/>
    <w:rsid w:val="000503CC"/>
    <w:rsid w:val="000511D3"/>
    <w:rsid w:val="00051704"/>
    <w:rsid w:val="000529BA"/>
    <w:rsid w:val="00052CCE"/>
    <w:rsid w:val="00052DC5"/>
    <w:rsid w:val="00053290"/>
    <w:rsid w:val="00053AD9"/>
    <w:rsid w:val="00053B0B"/>
    <w:rsid w:val="00053C75"/>
    <w:rsid w:val="000545C8"/>
    <w:rsid w:val="00054E93"/>
    <w:rsid w:val="00055500"/>
    <w:rsid w:val="00055B5D"/>
    <w:rsid w:val="00055D42"/>
    <w:rsid w:val="00056B7C"/>
    <w:rsid w:val="00057A60"/>
    <w:rsid w:val="00060026"/>
    <w:rsid w:val="00061895"/>
    <w:rsid w:val="0006189E"/>
    <w:rsid w:val="00061A42"/>
    <w:rsid w:val="00061A91"/>
    <w:rsid w:val="00062053"/>
    <w:rsid w:val="000621E2"/>
    <w:rsid w:val="00063EB5"/>
    <w:rsid w:val="000644C0"/>
    <w:rsid w:val="000648F5"/>
    <w:rsid w:val="00064AF3"/>
    <w:rsid w:val="00064E50"/>
    <w:rsid w:val="00065610"/>
    <w:rsid w:val="000657D9"/>
    <w:rsid w:val="00066453"/>
    <w:rsid w:val="00066B50"/>
    <w:rsid w:val="0006702A"/>
    <w:rsid w:val="000671CA"/>
    <w:rsid w:val="00070A2C"/>
    <w:rsid w:val="00070E75"/>
    <w:rsid w:val="000715AE"/>
    <w:rsid w:val="000716BF"/>
    <w:rsid w:val="0007256D"/>
    <w:rsid w:val="0007266B"/>
    <w:rsid w:val="0007278E"/>
    <w:rsid w:val="00073870"/>
    <w:rsid w:val="00075155"/>
    <w:rsid w:val="00075CA1"/>
    <w:rsid w:val="00076063"/>
    <w:rsid w:val="00076A6C"/>
    <w:rsid w:val="00076EF8"/>
    <w:rsid w:val="00077B5E"/>
    <w:rsid w:val="0008064A"/>
    <w:rsid w:val="00080699"/>
    <w:rsid w:val="00081359"/>
    <w:rsid w:val="00081599"/>
    <w:rsid w:val="00081CA9"/>
    <w:rsid w:val="00081FC8"/>
    <w:rsid w:val="00082FC9"/>
    <w:rsid w:val="000834B7"/>
    <w:rsid w:val="00084473"/>
    <w:rsid w:val="000846FC"/>
    <w:rsid w:val="00085EC2"/>
    <w:rsid w:val="0008630F"/>
    <w:rsid w:val="000864F7"/>
    <w:rsid w:val="00090A62"/>
    <w:rsid w:val="00090ABA"/>
    <w:rsid w:val="000917C2"/>
    <w:rsid w:val="0009293A"/>
    <w:rsid w:val="00092A52"/>
    <w:rsid w:val="00093A1A"/>
    <w:rsid w:val="00093D68"/>
    <w:rsid w:val="0009423B"/>
    <w:rsid w:val="0009452C"/>
    <w:rsid w:val="00095164"/>
    <w:rsid w:val="00095252"/>
    <w:rsid w:val="00095BB2"/>
    <w:rsid w:val="00095D3F"/>
    <w:rsid w:val="00097D5C"/>
    <w:rsid w:val="000A0EF1"/>
    <w:rsid w:val="000A1889"/>
    <w:rsid w:val="000A1E72"/>
    <w:rsid w:val="000A2151"/>
    <w:rsid w:val="000A3FC8"/>
    <w:rsid w:val="000A4278"/>
    <w:rsid w:val="000A45F4"/>
    <w:rsid w:val="000A71C6"/>
    <w:rsid w:val="000A7616"/>
    <w:rsid w:val="000B03B5"/>
    <w:rsid w:val="000B19D1"/>
    <w:rsid w:val="000B29B0"/>
    <w:rsid w:val="000B3122"/>
    <w:rsid w:val="000B5416"/>
    <w:rsid w:val="000B5C4E"/>
    <w:rsid w:val="000B6B27"/>
    <w:rsid w:val="000B6E84"/>
    <w:rsid w:val="000C1D30"/>
    <w:rsid w:val="000C244A"/>
    <w:rsid w:val="000C270A"/>
    <w:rsid w:val="000C2ACA"/>
    <w:rsid w:val="000C30E8"/>
    <w:rsid w:val="000C48C2"/>
    <w:rsid w:val="000C6507"/>
    <w:rsid w:val="000C67CF"/>
    <w:rsid w:val="000C6BBD"/>
    <w:rsid w:val="000C7531"/>
    <w:rsid w:val="000D1006"/>
    <w:rsid w:val="000D2033"/>
    <w:rsid w:val="000D21E1"/>
    <w:rsid w:val="000D3699"/>
    <w:rsid w:val="000D4220"/>
    <w:rsid w:val="000D48E8"/>
    <w:rsid w:val="000D53F3"/>
    <w:rsid w:val="000D6473"/>
    <w:rsid w:val="000D6B13"/>
    <w:rsid w:val="000D7334"/>
    <w:rsid w:val="000D7442"/>
    <w:rsid w:val="000E0356"/>
    <w:rsid w:val="000E0C37"/>
    <w:rsid w:val="000E1717"/>
    <w:rsid w:val="000E1AE6"/>
    <w:rsid w:val="000E217E"/>
    <w:rsid w:val="000E32DE"/>
    <w:rsid w:val="000E33EC"/>
    <w:rsid w:val="000E3707"/>
    <w:rsid w:val="000E3BDD"/>
    <w:rsid w:val="000E4636"/>
    <w:rsid w:val="000E53F0"/>
    <w:rsid w:val="000E5830"/>
    <w:rsid w:val="000E5BE3"/>
    <w:rsid w:val="000E6142"/>
    <w:rsid w:val="000E7BE4"/>
    <w:rsid w:val="000F04D8"/>
    <w:rsid w:val="000F0500"/>
    <w:rsid w:val="000F060C"/>
    <w:rsid w:val="000F1743"/>
    <w:rsid w:val="000F1D53"/>
    <w:rsid w:val="000F2A95"/>
    <w:rsid w:val="000F2D1C"/>
    <w:rsid w:val="000F3374"/>
    <w:rsid w:val="000F3611"/>
    <w:rsid w:val="000F3751"/>
    <w:rsid w:val="000F3D32"/>
    <w:rsid w:val="000F4CA7"/>
    <w:rsid w:val="000F5AC2"/>
    <w:rsid w:val="000F6217"/>
    <w:rsid w:val="000F642F"/>
    <w:rsid w:val="00100B3D"/>
    <w:rsid w:val="00100DEF"/>
    <w:rsid w:val="0010107B"/>
    <w:rsid w:val="001013A9"/>
    <w:rsid w:val="00101A0F"/>
    <w:rsid w:val="00102BD4"/>
    <w:rsid w:val="0010307F"/>
    <w:rsid w:val="00103236"/>
    <w:rsid w:val="0010394F"/>
    <w:rsid w:val="0010426A"/>
    <w:rsid w:val="001050DD"/>
    <w:rsid w:val="00107EFD"/>
    <w:rsid w:val="001113BA"/>
    <w:rsid w:val="00112207"/>
    <w:rsid w:val="0011272D"/>
    <w:rsid w:val="00112A63"/>
    <w:rsid w:val="00112ED8"/>
    <w:rsid w:val="00114B8E"/>
    <w:rsid w:val="0011728D"/>
    <w:rsid w:val="001203CA"/>
    <w:rsid w:val="00120D53"/>
    <w:rsid w:val="001224A0"/>
    <w:rsid w:val="00122D2C"/>
    <w:rsid w:val="0012363C"/>
    <w:rsid w:val="00123697"/>
    <w:rsid w:val="00123A9D"/>
    <w:rsid w:val="00124221"/>
    <w:rsid w:val="001254A1"/>
    <w:rsid w:val="00125995"/>
    <w:rsid w:val="00125C27"/>
    <w:rsid w:val="001263BE"/>
    <w:rsid w:val="00126FE7"/>
    <w:rsid w:val="001273F2"/>
    <w:rsid w:val="0012748D"/>
    <w:rsid w:val="001301FB"/>
    <w:rsid w:val="001313F3"/>
    <w:rsid w:val="00131497"/>
    <w:rsid w:val="00131655"/>
    <w:rsid w:val="0013290F"/>
    <w:rsid w:val="00132DD3"/>
    <w:rsid w:val="001333D4"/>
    <w:rsid w:val="00134CF3"/>
    <w:rsid w:val="00135133"/>
    <w:rsid w:val="001365B3"/>
    <w:rsid w:val="00136A0F"/>
    <w:rsid w:val="00136A79"/>
    <w:rsid w:val="00136C12"/>
    <w:rsid w:val="00136EB1"/>
    <w:rsid w:val="0013776D"/>
    <w:rsid w:val="00140F24"/>
    <w:rsid w:val="00141680"/>
    <w:rsid w:val="00141D1C"/>
    <w:rsid w:val="00141FF7"/>
    <w:rsid w:val="001421CF"/>
    <w:rsid w:val="00142754"/>
    <w:rsid w:val="00143039"/>
    <w:rsid w:val="00144DFD"/>
    <w:rsid w:val="00145838"/>
    <w:rsid w:val="00146F7C"/>
    <w:rsid w:val="00146F99"/>
    <w:rsid w:val="00147777"/>
    <w:rsid w:val="001479F7"/>
    <w:rsid w:val="001501F3"/>
    <w:rsid w:val="00150A52"/>
    <w:rsid w:val="00151452"/>
    <w:rsid w:val="001521CB"/>
    <w:rsid w:val="00152D5E"/>
    <w:rsid w:val="00153C07"/>
    <w:rsid w:val="001545F6"/>
    <w:rsid w:val="001563F3"/>
    <w:rsid w:val="00156A28"/>
    <w:rsid w:val="00157A6A"/>
    <w:rsid w:val="0016093C"/>
    <w:rsid w:val="00161621"/>
    <w:rsid w:val="001631DA"/>
    <w:rsid w:val="001635A6"/>
    <w:rsid w:val="00163FBB"/>
    <w:rsid w:val="001646E5"/>
    <w:rsid w:val="001647E8"/>
    <w:rsid w:val="00164CD9"/>
    <w:rsid w:val="00164FC4"/>
    <w:rsid w:val="0016630D"/>
    <w:rsid w:val="00167F3A"/>
    <w:rsid w:val="00170167"/>
    <w:rsid w:val="0017054D"/>
    <w:rsid w:val="001709C4"/>
    <w:rsid w:val="00170F5D"/>
    <w:rsid w:val="00170F74"/>
    <w:rsid w:val="00172252"/>
    <w:rsid w:val="001728D2"/>
    <w:rsid w:val="001732EE"/>
    <w:rsid w:val="001736B0"/>
    <w:rsid w:val="00174730"/>
    <w:rsid w:val="00175AC7"/>
    <w:rsid w:val="0017632F"/>
    <w:rsid w:val="001774E6"/>
    <w:rsid w:val="00177BE9"/>
    <w:rsid w:val="00177E45"/>
    <w:rsid w:val="001808C9"/>
    <w:rsid w:val="00180A7E"/>
    <w:rsid w:val="001813E6"/>
    <w:rsid w:val="001836F3"/>
    <w:rsid w:val="001847D1"/>
    <w:rsid w:val="00184A71"/>
    <w:rsid w:val="001855E0"/>
    <w:rsid w:val="00185AD5"/>
    <w:rsid w:val="00186344"/>
    <w:rsid w:val="001863BC"/>
    <w:rsid w:val="00186C07"/>
    <w:rsid w:val="00186CC6"/>
    <w:rsid w:val="00187836"/>
    <w:rsid w:val="00187EED"/>
    <w:rsid w:val="00190076"/>
    <w:rsid w:val="001903AD"/>
    <w:rsid w:val="001903E1"/>
    <w:rsid w:val="00190405"/>
    <w:rsid w:val="0019064B"/>
    <w:rsid w:val="0019221B"/>
    <w:rsid w:val="0019221D"/>
    <w:rsid w:val="00193946"/>
    <w:rsid w:val="0019428B"/>
    <w:rsid w:val="001948CF"/>
    <w:rsid w:val="00194D90"/>
    <w:rsid w:val="001951DA"/>
    <w:rsid w:val="00195718"/>
    <w:rsid w:val="0019624E"/>
    <w:rsid w:val="0019644B"/>
    <w:rsid w:val="00196EE7"/>
    <w:rsid w:val="001972F0"/>
    <w:rsid w:val="00197774"/>
    <w:rsid w:val="001A081B"/>
    <w:rsid w:val="001A14EB"/>
    <w:rsid w:val="001A1938"/>
    <w:rsid w:val="001A2F66"/>
    <w:rsid w:val="001A3962"/>
    <w:rsid w:val="001A3A15"/>
    <w:rsid w:val="001A582A"/>
    <w:rsid w:val="001A5B63"/>
    <w:rsid w:val="001A6C45"/>
    <w:rsid w:val="001A70BF"/>
    <w:rsid w:val="001A79F4"/>
    <w:rsid w:val="001B0121"/>
    <w:rsid w:val="001B0226"/>
    <w:rsid w:val="001B0263"/>
    <w:rsid w:val="001B1A08"/>
    <w:rsid w:val="001B2026"/>
    <w:rsid w:val="001B2DB8"/>
    <w:rsid w:val="001B2E20"/>
    <w:rsid w:val="001B34E5"/>
    <w:rsid w:val="001B5B4E"/>
    <w:rsid w:val="001B5F1C"/>
    <w:rsid w:val="001B6FB5"/>
    <w:rsid w:val="001B6FC0"/>
    <w:rsid w:val="001B72EA"/>
    <w:rsid w:val="001B7D45"/>
    <w:rsid w:val="001C0A3A"/>
    <w:rsid w:val="001C1193"/>
    <w:rsid w:val="001C1C39"/>
    <w:rsid w:val="001C220F"/>
    <w:rsid w:val="001C256E"/>
    <w:rsid w:val="001C2F64"/>
    <w:rsid w:val="001C2FE7"/>
    <w:rsid w:val="001C48F8"/>
    <w:rsid w:val="001C4A6B"/>
    <w:rsid w:val="001C4AB2"/>
    <w:rsid w:val="001C563E"/>
    <w:rsid w:val="001C5E59"/>
    <w:rsid w:val="001C623A"/>
    <w:rsid w:val="001D146F"/>
    <w:rsid w:val="001D1F93"/>
    <w:rsid w:val="001D2AAF"/>
    <w:rsid w:val="001D2CC0"/>
    <w:rsid w:val="001D2FE5"/>
    <w:rsid w:val="001D3923"/>
    <w:rsid w:val="001D3D59"/>
    <w:rsid w:val="001D50AC"/>
    <w:rsid w:val="001D5686"/>
    <w:rsid w:val="001D576F"/>
    <w:rsid w:val="001D5970"/>
    <w:rsid w:val="001D5D6E"/>
    <w:rsid w:val="001D6655"/>
    <w:rsid w:val="001E06C3"/>
    <w:rsid w:val="001E0979"/>
    <w:rsid w:val="001E0FC6"/>
    <w:rsid w:val="001E1757"/>
    <w:rsid w:val="001E1C5E"/>
    <w:rsid w:val="001E342F"/>
    <w:rsid w:val="001E3720"/>
    <w:rsid w:val="001E3E9C"/>
    <w:rsid w:val="001E44DB"/>
    <w:rsid w:val="001E46DF"/>
    <w:rsid w:val="001E4B35"/>
    <w:rsid w:val="001E614E"/>
    <w:rsid w:val="001E6804"/>
    <w:rsid w:val="001E74FB"/>
    <w:rsid w:val="001F01FF"/>
    <w:rsid w:val="001F0A28"/>
    <w:rsid w:val="001F0AEC"/>
    <w:rsid w:val="001F1321"/>
    <w:rsid w:val="001F1D27"/>
    <w:rsid w:val="001F42D8"/>
    <w:rsid w:val="001F51B8"/>
    <w:rsid w:val="001F5267"/>
    <w:rsid w:val="001F5AA8"/>
    <w:rsid w:val="001F7CB6"/>
    <w:rsid w:val="00202D5B"/>
    <w:rsid w:val="00203292"/>
    <w:rsid w:val="00203DA0"/>
    <w:rsid w:val="00204986"/>
    <w:rsid w:val="00204F3A"/>
    <w:rsid w:val="00205B36"/>
    <w:rsid w:val="00205D8B"/>
    <w:rsid w:val="002061AE"/>
    <w:rsid w:val="00206AA1"/>
    <w:rsid w:val="00210F17"/>
    <w:rsid w:val="002120AE"/>
    <w:rsid w:val="00214120"/>
    <w:rsid w:val="002148AB"/>
    <w:rsid w:val="00215CD4"/>
    <w:rsid w:val="002170BD"/>
    <w:rsid w:val="00220670"/>
    <w:rsid w:val="00221673"/>
    <w:rsid w:val="0022219C"/>
    <w:rsid w:val="00222580"/>
    <w:rsid w:val="00222C1F"/>
    <w:rsid w:val="0022359C"/>
    <w:rsid w:val="00223A5D"/>
    <w:rsid w:val="00223AE1"/>
    <w:rsid w:val="0022598A"/>
    <w:rsid w:val="00226AE5"/>
    <w:rsid w:val="0022716C"/>
    <w:rsid w:val="00227BFB"/>
    <w:rsid w:val="002303E5"/>
    <w:rsid w:val="002311A5"/>
    <w:rsid w:val="002333A7"/>
    <w:rsid w:val="00236DAB"/>
    <w:rsid w:val="002405B9"/>
    <w:rsid w:val="0024090B"/>
    <w:rsid w:val="002413E5"/>
    <w:rsid w:val="00241DC6"/>
    <w:rsid w:val="002422AD"/>
    <w:rsid w:val="0024292B"/>
    <w:rsid w:val="00243C3C"/>
    <w:rsid w:val="00243E92"/>
    <w:rsid w:val="00244272"/>
    <w:rsid w:val="00244667"/>
    <w:rsid w:val="0024466E"/>
    <w:rsid w:val="00245344"/>
    <w:rsid w:val="0024570E"/>
    <w:rsid w:val="00245D3A"/>
    <w:rsid w:val="0024613E"/>
    <w:rsid w:val="00246369"/>
    <w:rsid w:val="002471B5"/>
    <w:rsid w:val="002500C0"/>
    <w:rsid w:val="00250603"/>
    <w:rsid w:val="00250D98"/>
    <w:rsid w:val="00251DA7"/>
    <w:rsid w:val="002520FE"/>
    <w:rsid w:val="00252903"/>
    <w:rsid w:val="00252D54"/>
    <w:rsid w:val="00252E38"/>
    <w:rsid w:val="0025305C"/>
    <w:rsid w:val="00254425"/>
    <w:rsid w:val="00254947"/>
    <w:rsid w:val="00254A7B"/>
    <w:rsid w:val="00255041"/>
    <w:rsid w:val="00255E01"/>
    <w:rsid w:val="002565C3"/>
    <w:rsid w:val="00256E25"/>
    <w:rsid w:val="00256F42"/>
    <w:rsid w:val="00260537"/>
    <w:rsid w:val="00260A73"/>
    <w:rsid w:val="00260AD0"/>
    <w:rsid w:val="00261A72"/>
    <w:rsid w:val="002624E8"/>
    <w:rsid w:val="0026326C"/>
    <w:rsid w:val="00263AD7"/>
    <w:rsid w:val="00264193"/>
    <w:rsid w:val="00264D3D"/>
    <w:rsid w:val="00264F68"/>
    <w:rsid w:val="00265219"/>
    <w:rsid w:val="00265285"/>
    <w:rsid w:val="00266716"/>
    <w:rsid w:val="00267856"/>
    <w:rsid w:val="00267C70"/>
    <w:rsid w:val="00267FB6"/>
    <w:rsid w:val="00267FBB"/>
    <w:rsid w:val="00271D08"/>
    <w:rsid w:val="0027269D"/>
    <w:rsid w:val="00273D6F"/>
    <w:rsid w:val="00274159"/>
    <w:rsid w:val="00274497"/>
    <w:rsid w:val="00274991"/>
    <w:rsid w:val="00276275"/>
    <w:rsid w:val="002767BA"/>
    <w:rsid w:val="002806F4"/>
    <w:rsid w:val="00280C63"/>
    <w:rsid w:val="00281756"/>
    <w:rsid w:val="00282153"/>
    <w:rsid w:val="0028259C"/>
    <w:rsid w:val="00282D49"/>
    <w:rsid w:val="002836E5"/>
    <w:rsid w:val="00283957"/>
    <w:rsid w:val="00283FE7"/>
    <w:rsid w:val="0028410B"/>
    <w:rsid w:val="00284570"/>
    <w:rsid w:val="00285AEC"/>
    <w:rsid w:val="0028716A"/>
    <w:rsid w:val="002877C3"/>
    <w:rsid w:val="0028788D"/>
    <w:rsid w:val="00287958"/>
    <w:rsid w:val="00291817"/>
    <w:rsid w:val="00291C12"/>
    <w:rsid w:val="002922FD"/>
    <w:rsid w:val="0029284E"/>
    <w:rsid w:val="00292F51"/>
    <w:rsid w:val="00293A51"/>
    <w:rsid w:val="00293AEA"/>
    <w:rsid w:val="00293CB8"/>
    <w:rsid w:val="00294774"/>
    <w:rsid w:val="00294A39"/>
    <w:rsid w:val="00295479"/>
    <w:rsid w:val="00295655"/>
    <w:rsid w:val="00295861"/>
    <w:rsid w:val="00297CAD"/>
    <w:rsid w:val="00297CC2"/>
    <w:rsid w:val="002A0ABC"/>
    <w:rsid w:val="002A0F76"/>
    <w:rsid w:val="002A10E0"/>
    <w:rsid w:val="002A1447"/>
    <w:rsid w:val="002A2880"/>
    <w:rsid w:val="002A30FE"/>
    <w:rsid w:val="002A31E3"/>
    <w:rsid w:val="002A31EE"/>
    <w:rsid w:val="002A345F"/>
    <w:rsid w:val="002A34A8"/>
    <w:rsid w:val="002A39CD"/>
    <w:rsid w:val="002A4663"/>
    <w:rsid w:val="002A4CD9"/>
    <w:rsid w:val="002A541A"/>
    <w:rsid w:val="002A54C8"/>
    <w:rsid w:val="002A6CAB"/>
    <w:rsid w:val="002A7453"/>
    <w:rsid w:val="002A7ED6"/>
    <w:rsid w:val="002B0B54"/>
    <w:rsid w:val="002B0D7E"/>
    <w:rsid w:val="002B15A9"/>
    <w:rsid w:val="002B15E7"/>
    <w:rsid w:val="002B185E"/>
    <w:rsid w:val="002B25E3"/>
    <w:rsid w:val="002B314F"/>
    <w:rsid w:val="002B3F14"/>
    <w:rsid w:val="002B3F31"/>
    <w:rsid w:val="002B4553"/>
    <w:rsid w:val="002B45C3"/>
    <w:rsid w:val="002B4D58"/>
    <w:rsid w:val="002B57BA"/>
    <w:rsid w:val="002B5C0D"/>
    <w:rsid w:val="002B6480"/>
    <w:rsid w:val="002B7EDC"/>
    <w:rsid w:val="002C06BD"/>
    <w:rsid w:val="002C085F"/>
    <w:rsid w:val="002C150E"/>
    <w:rsid w:val="002C189A"/>
    <w:rsid w:val="002C18A6"/>
    <w:rsid w:val="002C1A6A"/>
    <w:rsid w:val="002C2062"/>
    <w:rsid w:val="002C235C"/>
    <w:rsid w:val="002C294A"/>
    <w:rsid w:val="002C342C"/>
    <w:rsid w:val="002C43D0"/>
    <w:rsid w:val="002C4A3A"/>
    <w:rsid w:val="002C558C"/>
    <w:rsid w:val="002C5951"/>
    <w:rsid w:val="002C5BAF"/>
    <w:rsid w:val="002C67A8"/>
    <w:rsid w:val="002C6BDB"/>
    <w:rsid w:val="002C7380"/>
    <w:rsid w:val="002D04C9"/>
    <w:rsid w:val="002D05A1"/>
    <w:rsid w:val="002D0D54"/>
    <w:rsid w:val="002D0E73"/>
    <w:rsid w:val="002D1C21"/>
    <w:rsid w:val="002D2E07"/>
    <w:rsid w:val="002D36D0"/>
    <w:rsid w:val="002D7550"/>
    <w:rsid w:val="002D7C99"/>
    <w:rsid w:val="002D7E66"/>
    <w:rsid w:val="002E123B"/>
    <w:rsid w:val="002E20AD"/>
    <w:rsid w:val="002E4937"/>
    <w:rsid w:val="002E542F"/>
    <w:rsid w:val="002E5FCC"/>
    <w:rsid w:val="002E67AC"/>
    <w:rsid w:val="002E68F2"/>
    <w:rsid w:val="002E6F85"/>
    <w:rsid w:val="002E727B"/>
    <w:rsid w:val="002F0400"/>
    <w:rsid w:val="002F09BE"/>
    <w:rsid w:val="002F1506"/>
    <w:rsid w:val="002F2F33"/>
    <w:rsid w:val="002F3A86"/>
    <w:rsid w:val="002F3CED"/>
    <w:rsid w:val="002F5DE6"/>
    <w:rsid w:val="002F5FF7"/>
    <w:rsid w:val="002F756E"/>
    <w:rsid w:val="00300F72"/>
    <w:rsid w:val="00301123"/>
    <w:rsid w:val="003015F2"/>
    <w:rsid w:val="00301BE0"/>
    <w:rsid w:val="00301CC0"/>
    <w:rsid w:val="0030462D"/>
    <w:rsid w:val="00304972"/>
    <w:rsid w:val="00305D8B"/>
    <w:rsid w:val="003063C9"/>
    <w:rsid w:val="00307689"/>
    <w:rsid w:val="00307AFF"/>
    <w:rsid w:val="00310368"/>
    <w:rsid w:val="003105DE"/>
    <w:rsid w:val="003125A1"/>
    <w:rsid w:val="00313AF6"/>
    <w:rsid w:val="00313C52"/>
    <w:rsid w:val="003140FF"/>
    <w:rsid w:val="003154C7"/>
    <w:rsid w:val="00315DD6"/>
    <w:rsid w:val="0031794D"/>
    <w:rsid w:val="00317E4B"/>
    <w:rsid w:val="00317E7C"/>
    <w:rsid w:val="00320B71"/>
    <w:rsid w:val="00322334"/>
    <w:rsid w:val="00322800"/>
    <w:rsid w:val="00323041"/>
    <w:rsid w:val="00323590"/>
    <w:rsid w:val="00324912"/>
    <w:rsid w:val="00324DEE"/>
    <w:rsid w:val="003261F6"/>
    <w:rsid w:val="0032734A"/>
    <w:rsid w:val="003315E7"/>
    <w:rsid w:val="003320A6"/>
    <w:rsid w:val="00332BCA"/>
    <w:rsid w:val="00333472"/>
    <w:rsid w:val="00334C3C"/>
    <w:rsid w:val="00334E64"/>
    <w:rsid w:val="003354FA"/>
    <w:rsid w:val="003358DE"/>
    <w:rsid w:val="00335F6C"/>
    <w:rsid w:val="003364DF"/>
    <w:rsid w:val="00336D0F"/>
    <w:rsid w:val="003372AA"/>
    <w:rsid w:val="00340FF5"/>
    <w:rsid w:val="00341737"/>
    <w:rsid w:val="00341AA7"/>
    <w:rsid w:val="00341C02"/>
    <w:rsid w:val="00342149"/>
    <w:rsid w:val="0034218A"/>
    <w:rsid w:val="00342349"/>
    <w:rsid w:val="00343A19"/>
    <w:rsid w:val="00343BAC"/>
    <w:rsid w:val="00343F83"/>
    <w:rsid w:val="00345356"/>
    <w:rsid w:val="00346E8F"/>
    <w:rsid w:val="00347175"/>
    <w:rsid w:val="0034794B"/>
    <w:rsid w:val="00347C5D"/>
    <w:rsid w:val="00347DFD"/>
    <w:rsid w:val="00347E33"/>
    <w:rsid w:val="003507F8"/>
    <w:rsid w:val="00352F67"/>
    <w:rsid w:val="003533AF"/>
    <w:rsid w:val="003536B0"/>
    <w:rsid w:val="00354ACD"/>
    <w:rsid w:val="0035545C"/>
    <w:rsid w:val="00355749"/>
    <w:rsid w:val="003562F3"/>
    <w:rsid w:val="00356C14"/>
    <w:rsid w:val="00356E05"/>
    <w:rsid w:val="00356F03"/>
    <w:rsid w:val="00357DDC"/>
    <w:rsid w:val="00357EB9"/>
    <w:rsid w:val="00360058"/>
    <w:rsid w:val="00360784"/>
    <w:rsid w:val="00361772"/>
    <w:rsid w:val="00362070"/>
    <w:rsid w:val="003632F3"/>
    <w:rsid w:val="00363E8C"/>
    <w:rsid w:val="00364A4E"/>
    <w:rsid w:val="00364E24"/>
    <w:rsid w:val="0036596F"/>
    <w:rsid w:val="00365CB3"/>
    <w:rsid w:val="003668F0"/>
    <w:rsid w:val="003671A8"/>
    <w:rsid w:val="00367B87"/>
    <w:rsid w:val="00367C36"/>
    <w:rsid w:val="00370578"/>
    <w:rsid w:val="003705C1"/>
    <w:rsid w:val="00370B45"/>
    <w:rsid w:val="003711F7"/>
    <w:rsid w:val="00371363"/>
    <w:rsid w:val="00371457"/>
    <w:rsid w:val="00371493"/>
    <w:rsid w:val="00372B3F"/>
    <w:rsid w:val="00373A65"/>
    <w:rsid w:val="0037400C"/>
    <w:rsid w:val="00374C2C"/>
    <w:rsid w:val="00374C4B"/>
    <w:rsid w:val="0037578C"/>
    <w:rsid w:val="00375A08"/>
    <w:rsid w:val="00375B1C"/>
    <w:rsid w:val="00375D31"/>
    <w:rsid w:val="003772E2"/>
    <w:rsid w:val="003804C3"/>
    <w:rsid w:val="00380963"/>
    <w:rsid w:val="0038109D"/>
    <w:rsid w:val="003817C3"/>
    <w:rsid w:val="0038225B"/>
    <w:rsid w:val="00383D9B"/>
    <w:rsid w:val="00384471"/>
    <w:rsid w:val="00384497"/>
    <w:rsid w:val="003845EA"/>
    <w:rsid w:val="003849A5"/>
    <w:rsid w:val="00385C49"/>
    <w:rsid w:val="0038628B"/>
    <w:rsid w:val="003866B9"/>
    <w:rsid w:val="0038711B"/>
    <w:rsid w:val="00387643"/>
    <w:rsid w:val="0038795D"/>
    <w:rsid w:val="003879FA"/>
    <w:rsid w:val="00387F63"/>
    <w:rsid w:val="003900DF"/>
    <w:rsid w:val="00390FE5"/>
    <w:rsid w:val="00391F0B"/>
    <w:rsid w:val="0039253A"/>
    <w:rsid w:val="00394201"/>
    <w:rsid w:val="003943D7"/>
    <w:rsid w:val="003945D8"/>
    <w:rsid w:val="003955D1"/>
    <w:rsid w:val="00395DAC"/>
    <w:rsid w:val="0039627C"/>
    <w:rsid w:val="00396A75"/>
    <w:rsid w:val="00397095"/>
    <w:rsid w:val="003973FB"/>
    <w:rsid w:val="003A0D2A"/>
    <w:rsid w:val="003A1DD3"/>
    <w:rsid w:val="003A26BC"/>
    <w:rsid w:val="003A35B1"/>
    <w:rsid w:val="003A36F3"/>
    <w:rsid w:val="003A37FC"/>
    <w:rsid w:val="003A409C"/>
    <w:rsid w:val="003A4114"/>
    <w:rsid w:val="003A42F1"/>
    <w:rsid w:val="003A4A20"/>
    <w:rsid w:val="003A4C43"/>
    <w:rsid w:val="003A4FA3"/>
    <w:rsid w:val="003A5207"/>
    <w:rsid w:val="003A5AD7"/>
    <w:rsid w:val="003A5F73"/>
    <w:rsid w:val="003A68AE"/>
    <w:rsid w:val="003A6E82"/>
    <w:rsid w:val="003B0851"/>
    <w:rsid w:val="003B24B4"/>
    <w:rsid w:val="003B253B"/>
    <w:rsid w:val="003B293D"/>
    <w:rsid w:val="003B2D71"/>
    <w:rsid w:val="003B354E"/>
    <w:rsid w:val="003B36DC"/>
    <w:rsid w:val="003B4758"/>
    <w:rsid w:val="003B4A63"/>
    <w:rsid w:val="003B5E51"/>
    <w:rsid w:val="003B7BB7"/>
    <w:rsid w:val="003C0BAE"/>
    <w:rsid w:val="003C3248"/>
    <w:rsid w:val="003C3352"/>
    <w:rsid w:val="003C3BC8"/>
    <w:rsid w:val="003C3BC9"/>
    <w:rsid w:val="003C3D41"/>
    <w:rsid w:val="003C4A68"/>
    <w:rsid w:val="003C61E5"/>
    <w:rsid w:val="003C652E"/>
    <w:rsid w:val="003C754E"/>
    <w:rsid w:val="003C77EC"/>
    <w:rsid w:val="003D0482"/>
    <w:rsid w:val="003D04C5"/>
    <w:rsid w:val="003D108B"/>
    <w:rsid w:val="003D2C99"/>
    <w:rsid w:val="003D304E"/>
    <w:rsid w:val="003D3372"/>
    <w:rsid w:val="003D389A"/>
    <w:rsid w:val="003D4AEC"/>
    <w:rsid w:val="003D521E"/>
    <w:rsid w:val="003D5AFB"/>
    <w:rsid w:val="003D5C6D"/>
    <w:rsid w:val="003D60BC"/>
    <w:rsid w:val="003D75D6"/>
    <w:rsid w:val="003D7E92"/>
    <w:rsid w:val="003E108C"/>
    <w:rsid w:val="003E1A35"/>
    <w:rsid w:val="003E1BFD"/>
    <w:rsid w:val="003E25DA"/>
    <w:rsid w:val="003E2D0B"/>
    <w:rsid w:val="003E3776"/>
    <w:rsid w:val="003E4ECE"/>
    <w:rsid w:val="003E5279"/>
    <w:rsid w:val="003E547F"/>
    <w:rsid w:val="003E5589"/>
    <w:rsid w:val="003E5AE6"/>
    <w:rsid w:val="003E5F25"/>
    <w:rsid w:val="003F0A4C"/>
    <w:rsid w:val="003F0F6F"/>
    <w:rsid w:val="003F190E"/>
    <w:rsid w:val="003F2300"/>
    <w:rsid w:val="003F27B4"/>
    <w:rsid w:val="003F3442"/>
    <w:rsid w:val="003F4030"/>
    <w:rsid w:val="003F4032"/>
    <w:rsid w:val="003F55D4"/>
    <w:rsid w:val="003F646F"/>
    <w:rsid w:val="003F77E7"/>
    <w:rsid w:val="004012F6"/>
    <w:rsid w:val="004016D0"/>
    <w:rsid w:val="00403D2D"/>
    <w:rsid w:val="0040456A"/>
    <w:rsid w:val="0040514D"/>
    <w:rsid w:val="004059AB"/>
    <w:rsid w:val="0040670D"/>
    <w:rsid w:val="004079AE"/>
    <w:rsid w:val="00407EB7"/>
    <w:rsid w:val="0041051D"/>
    <w:rsid w:val="004115B3"/>
    <w:rsid w:val="00412839"/>
    <w:rsid w:val="0041295E"/>
    <w:rsid w:val="00412BC8"/>
    <w:rsid w:val="00414824"/>
    <w:rsid w:val="00415435"/>
    <w:rsid w:val="00416A0A"/>
    <w:rsid w:val="00417460"/>
    <w:rsid w:val="004178B4"/>
    <w:rsid w:val="0042220E"/>
    <w:rsid w:val="00422FF6"/>
    <w:rsid w:val="00425C21"/>
    <w:rsid w:val="004273AD"/>
    <w:rsid w:val="0042799B"/>
    <w:rsid w:val="004317BC"/>
    <w:rsid w:val="00431956"/>
    <w:rsid w:val="00433782"/>
    <w:rsid w:val="00434852"/>
    <w:rsid w:val="00434CBE"/>
    <w:rsid w:val="00435381"/>
    <w:rsid w:val="00435E21"/>
    <w:rsid w:val="00435E56"/>
    <w:rsid w:val="00435FFB"/>
    <w:rsid w:val="00436DA6"/>
    <w:rsid w:val="00436F32"/>
    <w:rsid w:val="00437CF0"/>
    <w:rsid w:val="00437DCE"/>
    <w:rsid w:val="00440C7D"/>
    <w:rsid w:val="00441CB0"/>
    <w:rsid w:val="00442B11"/>
    <w:rsid w:val="00443E5B"/>
    <w:rsid w:val="00445546"/>
    <w:rsid w:val="00446005"/>
    <w:rsid w:val="0044619E"/>
    <w:rsid w:val="00446A0B"/>
    <w:rsid w:val="00447FD9"/>
    <w:rsid w:val="004503F3"/>
    <w:rsid w:val="00450595"/>
    <w:rsid w:val="004516D5"/>
    <w:rsid w:val="004518E1"/>
    <w:rsid w:val="00452516"/>
    <w:rsid w:val="00452978"/>
    <w:rsid w:val="00452D89"/>
    <w:rsid w:val="0045361D"/>
    <w:rsid w:val="00453752"/>
    <w:rsid w:val="00453831"/>
    <w:rsid w:val="00453EE5"/>
    <w:rsid w:val="00454A6E"/>
    <w:rsid w:val="004557EE"/>
    <w:rsid w:val="00456143"/>
    <w:rsid w:val="004567F8"/>
    <w:rsid w:val="0045687F"/>
    <w:rsid w:val="00456908"/>
    <w:rsid w:val="004600C1"/>
    <w:rsid w:val="0046086D"/>
    <w:rsid w:val="0046168B"/>
    <w:rsid w:val="0046181E"/>
    <w:rsid w:val="00461907"/>
    <w:rsid w:val="0046224E"/>
    <w:rsid w:val="0046322D"/>
    <w:rsid w:val="00463BF5"/>
    <w:rsid w:val="004640DE"/>
    <w:rsid w:val="00464275"/>
    <w:rsid w:val="004643A9"/>
    <w:rsid w:val="00464877"/>
    <w:rsid w:val="0046547F"/>
    <w:rsid w:val="00466A9B"/>
    <w:rsid w:val="00466E39"/>
    <w:rsid w:val="00467591"/>
    <w:rsid w:val="004676A7"/>
    <w:rsid w:val="00467C2B"/>
    <w:rsid w:val="00467C76"/>
    <w:rsid w:val="00471B75"/>
    <w:rsid w:val="00472D34"/>
    <w:rsid w:val="004749DD"/>
    <w:rsid w:val="00474CD2"/>
    <w:rsid w:val="00475033"/>
    <w:rsid w:val="00475211"/>
    <w:rsid w:val="004752CA"/>
    <w:rsid w:val="00475B57"/>
    <w:rsid w:val="00475B78"/>
    <w:rsid w:val="00475DBE"/>
    <w:rsid w:val="00476749"/>
    <w:rsid w:val="00476F99"/>
    <w:rsid w:val="0048085F"/>
    <w:rsid w:val="00480DAA"/>
    <w:rsid w:val="00481DE2"/>
    <w:rsid w:val="00482A77"/>
    <w:rsid w:val="00483964"/>
    <w:rsid w:val="0048431C"/>
    <w:rsid w:val="0048442F"/>
    <w:rsid w:val="00484599"/>
    <w:rsid w:val="00484779"/>
    <w:rsid w:val="00484A85"/>
    <w:rsid w:val="00486120"/>
    <w:rsid w:val="00486B38"/>
    <w:rsid w:val="004876A3"/>
    <w:rsid w:val="0049021B"/>
    <w:rsid w:val="00490765"/>
    <w:rsid w:val="004913BE"/>
    <w:rsid w:val="00492103"/>
    <w:rsid w:val="00492BE0"/>
    <w:rsid w:val="00492EE8"/>
    <w:rsid w:val="00492FBD"/>
    <w:rsid w:val="00494E9E"/>
    <w:rsid w:val="004960E4"/>
    <w:rsid w:val="0049628A"/>
    <w:rsid w:val="00496443"/>
    <w:rsid w:val="00496DD6"/>
    <w:rsid w:val="004972FA"/>
    <w:rsid w:val="0049787C"/>
    <w:rsid w:val="00497913"/>
    <w:rsid w:val="00497D3F"/>
    <w:rsid w:val="004A00A7"/>
    <w:rsid w:val="004A1120"/>
    <w:rsid w:val="004A1808"/>
    <w:rsid w:val="004A1D1B"/>
    <w:rsid w:val="004A378B"/>
    <w:rsid w:val="004A3A39"/>
    <w:rsid w:val="004A3F0E"/>
    <w:rsid w:val="004A4C44"/>
    <w:rsid w:val="004A68D5"/>
    <w:rsid w:val="004A7AA7"/>
    <w:rsid w:val="004B045D"/>
    <w:rsid w:val="004B05CD"/>
    <w:rsid w:val="004B1367"/>
    <w:rsid w:val="004B2512"/>
    <w:rsid w:val="004B3BAA"/>
    <w:rsid w:val="004B3C56"/>
    <w:rsid w:val="004B3C7B"/>
    <w:rsid w:val="004B4C9F"/>
    <w:rsid w:val="004B4D3D"/>
    <w:rsid w:val="004B6BC0"/>
    <w:rsid w:val="004B7703"/>
    <w:rsid w:val="004B796E"/>
    <w:rsid w:val="004C08E8"/>
    <w:rsid w:val="004C0927"/>
    <w:rsid w:val="004C0CED"/>
    <w:rsid w:val="004C10CC"/>
    <w:rsid w:val="004C140E"/>
    <w:rsid w:val="004C1EFE"/>
    <w:rsid w:val="004C444E"/>
    <w:rsid w:val="004C4F08"/>
    <w:rsid w:val="004C50F6"/>
    <w:rsid w:val="004C56DF"/>
    <w:rsid w:val="004C63C4"/>
    <w:rsid w:val="004C7A70"/>
    <w:rsid w:val="004D016B"/>
    <w:rsid w:val="004D0273"/>
    <w:rsid w:val="004D0AD8"/>
    <w:rsid w:val="004D0D44"/>
    <w:rsid w:val="004D28A8"/>
    <w:rsid w:val="004D2B08"/>
    <w:rsid w:val="004D3047"/>
    <w:rsid w:val="004D4FBA"/>
    <w:rsid w:val="004D52F7"/>
    <w:rsid w:val="004D54A1"/>
    <w:rsid w:val="004D5651"/>
    <w:rsid w:val="004D57EC"/>
    <w:rsid w:val="004D6A34"/>
    <w:rsid w:val="004D797D"/>
    <w:rsid w:val="004D7B0B"/>
    <w:rsid w:val="004E0021"/>
    <w:rsid w:val="004E07EB"/>
    <w:rsid w:val="004E124C"/>
    <w:rsid w:val="004E1DC7"/>
    <w:rsid w:val="004E26B3"/>
    <w:rsid w:val="004E2FBB"/>
    <w:rsid w:val="004E36E6"/>
    <w:rsid w:val="004E4AFD"/>
    <w:rsid w:val="004E55E1"/>
    <w:rsid w:val="004E6FF1"/>
    <w:rsid w:val="004E7052"/>
    <w:rsid w:val="004F166E"/>
    <w:rsid w:val="004F22E9"/>
    <w:rsid w:val="004F32A0"/>
    <w:rsid w:val="004F4503"/>
    <w:rsid w:val="004F495B"/>
    <w:rsid w:val="004F4BA7"/>
    <w:rsid w:val="004F5A1B"/>
    <w:rsid w:val="004F5BC6"/>
    <w:rsid w:val="00500C1E"/>
    <w:rsid w:val="0050156B"/>
    <w:rsid w:val="00501FE0"/>
    <w:rsid w:val="0050230A"/>
    <w:rsid w:val="00502E03"/>
    <w:rsid w:val="00504064"/>
    <w:rsid w:val="0050423A"/>
    <w:rsid w:val="00504D0E"/>
    <w:rsid w:val="005050A4"/>
    <w:rsid w:val="00505268"/>
    <w:rsid w:val="00505FB8"/>
    <w:rsid w:val="005061AC"/>
    <w:rsid w:val="0050648E"/>
    <w:rsid w:val="00506CC0"/>
    <w:rsid w:val="00507526"/>
    <w:rsid w:val="00510001"/>
    <w:rsid w:val="0051001A"/>
    <w:rsid w:val="005101E5"/>
    <w:rsid w:val="00510A73"/>
    <w:rsid w:val="005116AB"/>
    <w:rsid w:val="0051189F"/>
    <w:rsid w:val="005129E0"/>
    <w:rsid w:val="00512A9B"/>
    <w:rsid w:val="00512DDF"/>
    <w:rsid w:val="00513117"/>
    <w:rsid w:val="005131B3"/>
    <w:rsid w:val="00513E31"/>
    <w:rsid w:val="0051586E"/>
    <w:rsid w:val="00516D4B"/>
    <w:rsid w:val="00517E8D"/>
    <w:rsid w:val="00520267"/>
    <w:rsid w:val="00521465"/>
    <w:rsid w:val="00524341"/>
    <w:rsid w:val="00524364"/>
    <w:rsid w:val="005247D8"/>
    <w:rsid w:val="00525310"/>
    <w:rsid w:val="00526E60"/>
    <w:rsid w:val="00526F2E"/>
    <w:rsid w:val="0052727C"/>
    <w:rsid w:val="00530B9F"/>
    <w:rsid w:val="00530F9C"/>
    <w:rsid w:val="005329E8"/>
    <w:rsid w:val="00532B6F"/>
    <w:rsid w:val="005336FC"/>
    <w:rsid w:val="00534569"/>
    <w:rsid w:val="00534C05"/>
    <w:rsid w:val="0053570E"/>
    <w:rsid w:val="00535D98"/>
    <w:rsid w:val="00535E1C"/>
    <w:rsid w:val="0053724F"/>
    <w:rsid w:val="005402C7"/>
    <w:rsid w:val="00540673"/>
    <w:rsid w:val="00540AF9"/>
    <w:rsid w:val="00540E43"/>
    <w:rsid w:val="00541D14"/>
    <w:rsid w:val="00541E3A"/>
    <w:rsid w:val="005421CC"/>
    <w:rsid w:val="005422A3"/>
    <w:rsid w:val="00542C93"/>
    <w:rsid w:val="005456F5"/>
    <w:rsid w:val="0054577C"/>
    <w:rsid w:val="005457D3"/>
    <w:rsid w:val="00546504"/>
    <w:rsid w:val="005476EB"/>
    <w:rsid w:val="0055077B"/>
    <w:rsid w:val="00550C64"/>
    <w:rsid w:val="00551879"/>
    <w:rsid w:val="0055193A"/>
    <w:rsid w:val="00551DE8"/>
    <w:rsid w:val="005525FE"/>
    <w:rsid w:val="00552C70"/>
    <w:rsid w:val="0055408E"/>
    <w:rsid w:val="00554608"/>
    <w:rsid w:val="005547B5"/>
    <w:rsid w:val="00554DED"/>
    <w:rsid w:val="00556321"/>
    <w:rsid w:val="00557020"/>
    <w:rsid w:val="00557171"/>
    <w:rsid w:val="00561335"/>
    <w:rsid w:val="00563583"/>
    <w:rsid w:val="00563FE1"/>
    <w:rsid w:val="00563FF9"/>
    <w:rsid w:val="00564A2D"/>
    <w:rsid w:val="00564B25"/>
    <w:rsid w:val="00564C43"/>
    <w:rsid w:val="00565141"/>
    <w:rsid w:val="00565506"/>
    <w:rsid w:val="00565861"/>
    <w:rsid w:val="005664F6"/>
    <w:rsid w:val="005705D5"/>
    <w:rsid w:val="0057196D"/>
    <w:rsid w:val="00571C23"/>
    <w:rsid w:val="00571ECF"/>
    <w:rsid w:val="005726F2"/>
    <w:rsid w:val="005742F4"/>
    <w:rsid w:val="00574A99"/>
    <w:rsid w:val="00575DD5"/>
    <w:rsid w:val="005776E5"/>
    <w:rsid w:val="0058081C"/>
    <w:rsid w:val="00581598"/>
    <w:rsid w:val="0058206A"/>
    <w:rsid w:val="005824DA"/>
    <w:rsid w:val="00582525"/>
    <w:rsid w:val="0058355E"/>
    <w:rsid w:val="00585E4C"/>
    <w:rsid w:val="00586B3F"/>
    <w:rsid w:val="00587A18"/>
    <w:rsid w:val="00590A57"/>
    <w:rsid w:val="00591579"/>
    <w:rsid w:val="0059166A"/>
    <w:rsid w:val="005920E5"/>
    <w:rsid w:val="00592428"/>
    <w:rsid w:val="005927F2"/>
    <w:rsid w:val="00592A34"/>
    <w:rsid w:val="00592F8F"/>
    <w:rsid w:val="00593724"/>
    <w:rsid w:val="005945C2"/>
    <w:rsid w:val="00594EB0"/>
    <w:rsid w:val="005951A9"/>
    <w:rsid w:val="005955B4"/>
    <w:rsid w:val="00595E61"/>
    <w:rsid w:val="005A01D1"/>
    <w:rsid w:val="005A0FEC"/>
    <w:rsid w:val="005A133F"/>
    <w:rsid w:val="005A170D"/>
    <w:rsid w:val="005A188D"/>
    <w:rsid w:val="005A19B3"/>
    <w:rsid w:val="005A1E98"/>
    <w:rsid w:val="005A5093"/>
    <w:rsid w:val="005A54DA"/>
    <w:rsid w:val="005A578A"/>
    <w:rsid w:val="005A7448"/>
    <w:rsid w:val="005A7CBF"/>
    <w:rsid w:val="005B0157"/>
    <w:rsid w:val="005B02DE"/>
    <w:rsid w:val="005B08C0"/>
    <w:rsid w:val="005B0E37"/>
    <w:rsid w:val="005B156E"/>
    <w:rsid w:val="005B199B"/>
    <w:rsid w:val="005B268E"/>
    <w:rsid w:val="005B6016"/>
    <w:rsid w:val="005B6AE8"/>
    <w:rsid w:val="005B6BFE"/>
    <w:rsid w:val="005C0035"/>
    <w:rsid w:val="005C2DC7"/>
    <w:rsid w:val="005C3357"/>
    <w:rsid w:val="005C3981"/>
    <w:rsid w:val="005C3CB7"/>
    <w:rsid w:val="005C4EB0"/>
    <w:rsid w:val="005C50DC"/>
    <w:rsid w:val="005C6E74"/>
    <w:rsid w:val="005D1302"/>
    <w:rsid w:val="005D13AF"/>
    <w:rsid w:val="005D1AB0"/>
    <w:rsid w:val="005D1DFC"/>
    <w:rsid w:val="005D1EBB"/>
    <w:rsid w:val="005D3319"/>
    <w:rsid w:val="005D3F64"/>
    <w:rsid w:val="005D454A"/>
    <w:rsid w:val="005D4A8D"/>
    <w:rsid w:val="005D4D19"/>
    <w:rsid w:val="005D5807"/>
    <w:rsid w:val="005D6E97"/>
    <w:rsid w:val="005D7D0F"/>
    <w:rsid w:val="005E0219"/>
    <w:rsid w:val="005E0489"/>
    <w:rsid w:val="005E08B3"/>
    <w:rsid w:val="005E0BB3"/>
    <w:rsid w:val="005E112D"/>
    <w:rsid w:val="005E18FE"/>
    <w:rsid w:val="005E3598"/>
    <w:rsid w:val="005E362A"/>
    <w:rsid w:val="005E3BB9"/>
    <w:rsid w:val="005E3EDE"/>
    <w:rsid w:val="005E3FF8"/>
    <w:rsid w:val="005E4BE5"/>
    <w:rsid w:val="005E544F"/>
    <w:rsid w:val="005E582B"/>
    <w:rsid w:val="005E660B"/>
    <w:rsid w:val="005E6893"/>
    <w:rsid w:val="005E788A"/>
    <w:rsid w:val="005F164E"/>
    <w:rsid w:val="005F1ECF"/>
    <w:rsid w:val="005F5B91"/>
    <w:rsid w:val="005F5E52"/>
    <w:rsid w:val="005F61B9"/>
    <w:rsid w:val="005F6C02"/>
    <w:rsid w:val="005F6D18"/>
    <w:rsid w:val="005F7576"/>
    <w:rsid w:val="005F79CB"/>
    <w:rsid w:val="006001C3"/>
    <w:rsid w:val="0060045E"/>
    <w:rsid w:val="006004B3"/>
    <w:rsid w:val="00600C97"/>
    <w:rsid w:val="00603C61"/>
    <w:rsid w:val="00603C73"/>
    <w:rsid w:val="00603DB1"/>
    <w:rsid w:val="006047C4"/>
    <w:rsid w:val="006051A4"/>
    <w:rsid w:val="0060533D"/>
    <w:rsid w:val="0060640E"/>
    <w:rsid w:val="006064A4"/>
    <w:rsid w:val="006069F8"/>
    <w:rsid w:val="00607418"/>
    <w:rsid w:val="00607FB0"/>
    <w:rsid w:val="00612A3C"/>
    <w:rsid w:val="0061321E"/>
    <w:rsid w:val="006144BE"/>
    <w:rsid w:val="006144D3"/>
    <w:rsid w:val="006147A8"/>
    <w:rsid w:val="00614A52"/>
    <w:rsid w:val="0061570E"/>
    <w:rsid w:val="00615B99"/>
    <w:rsid w:val="00616533"/>
    <w:rsid w:val="0061676A"/>
    <w:rsid w:val="006171E5"/>
    <w:rsid w:val="00617542"/>
    <w:rsid w:val="00617BE4"/>
    <w:rsid w:val="00621062"/>
    <w:rsid w:val="006213F4"/>
    <w:rsid w:val="00622955"/>
    <w:rsid w:val="006229E2"/>
    <w:rsid w:val="00622BB4"/>
    <w:rsid w:val="006237D1"/>
    <w:rsid w:val="00626830"/>
    <w:rsid w:val="006310FF"/>
    <w:rsid w:val="00631CDF"/>
    <w:rsid w:val="00632AC5"/>
    <w:rsid w:val="00633403"/>
    <w:rsid w:val="006336C9"/>
    <w:rsid w:val="006338F9"/>
    <w:rsid w:val="0063404B"/>
    <w:rsid w:val="0063440C"/>
    <w:rsid w:val="00635219"/>
    <w:rsid w:val="006356B7"/>
    <w:rsid w:val="00635E8B"/>
    <w:rsid w:val="006361A0"/>
    <w:rsid w:val="00637209"/>
    <w:rsid w:val="0064067D"/>
    <w:rsid w:val="00640BA3"/>
    <w:rsid w:val="00642628"/>
    <w:rsid w:val="00643AEC"/>
    <w:rsid w:val="00643F00"/>
    <w:rsid w:val="00644418"/>
    <w:rsid w:val="006452CE"/>
    <w:rsid w:val="00645767"/>
    <w:rsid w:val="006457A0"/>
    <w:rsid w:val="00645949"/>
    <w:rsid w:val="00646A93"/>
    <w:rsid w:val="00646D39"/>
    <w:rsid w:val="00647B2A"/>
    <w:rsid w:val="00650491"/>
    <w:rsid w:val="006510E0"/>
    <w:rsid w:val="00651903"/>
    <w:rsid w:val="00651CE5"/>
    <w:rsid w:val="00651CE6"/>
    <w:rsid w:val="00652770"/>
    <w:rsid w:val="0065288A"/>
    <w:rsid w:val="0065497E"/>
    <w:rsid w:val="00654B25"/>
    <w:rsid w:val="0065596B"/>
    <w:rsid w:val="006559CD"/>
    <w:rsid w:val="00657E01"/>
    <w:rsid w:val="00660B0C"/>
    <w:rsid w:val="00662B71"/>
    <w:rsid w:val="00662DAB"/>
    <w:rsid w:val="0066398F"/>
    <w:rsid w:val="006639D5"/>
    <w:rsid w:val="00663E1C"/>
    <w:rsid w:val="00663E90"/>
    <w:rsid w:val="00665770"/>
    <w:rsid w:val="00665D40"/>
    <w:rsid w:val="00666440"/>
    <w:rsid w:val="0066717C"/>
    <w:rsid w:val="00667738"/>
    <w:rsid w:val="0066796D"/>
    <w:rsid w:val="00670E00"/>
    <w:rsid w:val="00671211"/>
    <w:rsid w:val="006713D3"/>
    <w:rsid w:val="006719ED"/>
    <w:rsid w:val="00671DBE"/>
    <w:rsid w:val="006726F7"/>
    <w:rsid w:val="00672FF3"/>
    <w:rsid w:val="00673592"/>
    <w:rsid w:val="00674185"/>
    <w:rsid w:val="00675312"/>
    <w:rsid w:val="006766CB"/>
    <w:rsid w:val="0067693B"/>
    <w:rsid w:val="00677823"/>
    <w:rsid w:val="00677D6D"/>
    <w:rsid w:val="00680EFF"/>
    <w:rsid w:val="0068189F"/>
    <w:rsid w:val="00681D65"/>
    <w:rsid w:val="00682318"/>
    <w:rsid w:val="00682368"/>
    <w:rsid w:val="0068290A"/>
    <w:rsid w:val="0068312E"/>
    <w:rsid w:val="00683B8E"/>
    <w:rsid w:val="00683EDF"/>
    <w:rsid w:val="006842CB"/>
    <w:rsid w:val="00684517"/>
    <w:rsid w:val="006854FD"/>
    <w:rsid w:val="0068637D"/>
    <w:rsid w:val="00691DB3"/>
    <w:rsid w:val="00692ACA"/>
    <w:rsid w:val="00693068"/>
    <w:rsid w:val="00693E0D"/>
    <w:rsid w:val="0069472C"/>
    <w:rsid w:val="00695ABB"/>
    <w:rsid w:val="00695ACE"/>
    <w:rsid w:val="00695AE5"/>
    <w:rsid w:val="006977D5"/>
    <w:rsid w:val="00697B2E"/>
    <w:rsid w:val="006A06BB"/>
    <w:rsid w:val="006A0775"/>
    <w:rsid w:val="006A0BDB"/>
    <w:rsid w:val="006A1F65"/>
    <w:rsid w:val="006A230A"/>
    <w:rsid w:val="006A2410"/>
    <w:rsid w:val="006A2644"/>
    <w:rsid w:val="006A2698"/>
    <w:rsid w:val="006A2FEC"/>
    <w:rsid w:val="006A3686"/>
    <w:rsid w:val="006A378A"/>
    <w:rsid w:val="006A37CE"/>
    <w:rsid w:val="006A420E"/>
    <w:rsid w:val="006A43C9"/>
    <w:rsid w:val="006A47F3"/>
    <w:rsid w:val="006A51BC"/>
    <w:rsid w:val="006A5DB5"/>
    <w:rsid w:val="006A6CD5"/>
    <w:rsid w:val="006A75C4"/>
    <w:rsid w:val="006A7F06"/>
    <w:rsid w:val="006A7FF1"/>
    <w:rsid w:val="006B007A"/>
    <w:rsid w:val="006B077E"/>
    <w:rsid w:val="006B1357"/>
    <w:rsid w:val="006B1510"/>
    <w:rsid w:val="006B22B8"/>
    <w:rsid w:val="006B270F"/>
    <w:rsid w:val="006B2E45"/>
    <w:rsid w:val="006B327B"/>
    <w:rsid w:val="006B35B1"/>
    <w:rsid w:val="006B35E8"/>
    <w:rsid w:val="006B4AC2"/>
    <w:rsid w:val="006B5088"/>
    <w:rsid w:val="006B5473"/>
    <w:rsid w:val="006B622C"/>
    <w:rsid w:val="006B74A3"/>
    <w:rsid w:val="006C03C1"/>
    <w:rsid w:val="006C1329"/>
    <w:rsid w:val="006C140F"/>
    <w:rsid w:val="006C2224"/>
    <w:rsid w:val="006C22F0"/>
    <w:rsid w:val="006C2370"/>
    <w:rsid w:val="006C2772"/>
    <w:rsid w:val="006C2ABB"/>
    <w:rsid w:val="006C2C31"/>
    <w:rsid w:val="006C4701"/>
    <w:rsid w:val="006C4B44"/>
    <w:rsid w:val="006C4DC8"/>
    <w:rsid w:val="006C4FB9"/>
    <w:rsid w:val="006C5B04"/>
    <w:rsid w:val="006C6A75"/>
    <w:rsid w:val="006C7330"/>
    <w:rsid w:val="006C7620"/>
    <w:rsid w:val="006D003E"/>
    <w:rsid w:val="006D0ABD"/>
    <w:rsid w:val="006D0B40"/>
    <w:rsid w:val="006D0E31"/>
    <w:rsid w:val="006D4067"/>
    <w:rsid w:val="006D4918"/>
    <w:rsid w:val="006D4E8C"/>
    <w:rsid w:val="006D51D5"/>
    <w:rsid w:val="006D5229"/>
    <w:rsid w:val="006D6C71"/>
    <w:rsid w:val="006D749D"/>
    <w:rsid w:val="006E0975"/>
    <w:rsid w:val="006E10C6"/>
    <w:rsid w:val="006E336E"/>
    <w:rsid w:val="006E3890"/>
    <w:rsid w:val="006E6056"/>
    <w:rsid w:val="006E67EE"/>
    <w:rsid w:val="006E6834"/>
    <w:rsid w:val="006E78BB"/>
    <w:rsid w:val="006E796B"/>
    <w:rsid w:val="006E7C76"/>
    <w:rsid w:val="006F0764"/>
    <w:rsid w:val="006F0CDF"/>
    <w:rsid w:val="006F1214"/>
    <w:rsid w:val="006F135D"/>
    <w:rsid w:val="006F1CC2"/>
    <w:rsid w:val="006F28D7"/>
    <w:rsid w:val="006F559B"/>
    <w:rsid w:val="006F7075"/>
    <w:rsid w:val="006F771B"/>
    <w:rsid w:val="006F7A67"/>
    <w:rsid w:val="006F7C41"/>
    <w:rsid w:val="007003C4"/>
    <w:rsid w:val="00700E2B"/>
    <w:rsid w:val="00701C5B"/>
    <w:rsid w:val="00701F48"/>
    <w:rsid w:val="00704029"/>
    <w:rsid w:val="00704063"/>
    <w:rsid w:val="007043D3"/>
    <w:rsid w:val="0070440A"/>
    <w:rsid w:val="00704998"/>
    <w:rsid w:val="00704E87"/>
    <w:rsid w:val="00705AB0"/>
    <w:rsid w:val="0070627C"/>
    <w:rsid w:val="0070678F"/>
    <w:rsid w:val="00706BBC"/>
    <w:rsid w:val="007108CC"/>
    <w:rsid w:val="00710E40"/>
    <w:rsid w:val="0071130C"/>
    <w:rsid w:val="00712987"/>
    <w:rsid w:val="00712A41"/>
    <w:rsid w:val="00712F37"/>
    <w:rsid w:val="0071336B"/>
    <w:rsid w:val="00713D35"/>
    <w:rsid w:val="00714E26"/>
    <w:rsid w:val="00716F04"/>
    <w:rsid w:val="007172ED"/>
    <w:rsid w:val="00717B23"/>
    <w:rsid w:val="0072119B"/>
    <w:rsid w:val="00723931"/>
    <w:rsid w:val="007239CD"/>
    <w:rsid w:val="00724D1D"/>
    <w:rsid w:val="0072622A"/>
    <w:rsid w:val="0072718F"/>
    <w:rsid w:val="007301B2"/>
    <w:rsid w:val="00730D2C"/>
    <w:rsid w:val="00731B74"/>
    <w:rsid w:val="00732F7B"/>
    <w:rsid w:val="00733388"/>
    <w:rsid w:val="00735377"/>
    <w:rsid w:val="00735EEE"/>
    <w:rsid w:val="00736091"/>
    <w:rsid w:val="0073641A"/>
    <w:rsid w:val="00736E28"/>
    <w:rsid w:val="0073737E"/>
    <w:rsid w:val="00737D92"/>
    <w:rsid w:val="007408E2"/>
    <w:rsid w:val="00743B18"/>
    <w:rsid w:val="0074522A"/>
    <w:rsid w:val="00745C2C"/>
    <w:rsid w:val="00745F60"/>
    <w:rsid w:val="00746708"/>
    <w:rsid w:val="007468A2"/>
    <w:rsid w:val="0074696C"/>
    <w:rsid w:val="007505AF"/>
    <w:rsid w:val="007509EF"/>
    <w:rsid w:val="007514C9"/>
    <w:rsid w:val="00751FA9"/>
    <w:rsid w:val="00752832"/>
    <w:rsid w:val="007536CF"/>
    <w:rsid w:val="00753798"/>
    <w:rsid w:val="00754550"/>
    <w:rsid w:val="00755C89"/>
    <w:rsid w:val="00756100"/>
    <w:rsid w:val="007562A8"/>
    <w:rsid w:val="00756492"/>
    <w:rsid w:val="00756C04"/>
    <w:rsid w:val="00756E06"/>
    <w:rsid w:val="007570E1"/>
    <w:rsid w:val="00757675"/>
    <w:rsid w:val="00760B29"/>
    <w:rsid w:val="00760BE1"/>
    <w:rsid w:val="00761926"/>
    <w:rsid w:val="007628B9"/>
    <w:rsid w:val="00762D12"/>
    <w:rsid w:val="00763BB3"/>
    <w:rsid w:val="00763BBA"/>
    <w:rsid w:val="00764F09"/>
    <w:rsid w:val="00765A02"/>
    <w:rsid w:val="007660F6"/>
    <w:rsid w:val="00767085"/>
    <w:rsid w:val="007676FE"/>
    <w:rsid w:val="00770DBB"/>
    <w:rsid w:val="00772175"/>
    <w:rsid w:val="007725E4"/>
    <w:rsid w:val="0077456F"/>
    <w:rsid w:val="00775766"/>
    <w:rsid w:val="00776347"/>
    <w:rsid w:val="0078007E"/>
    <w:rsid w:val="00780401"/>
    <w:rsid w:val="007809A3"/>
    <w:rsid w:val="00780F9C"/>
    <w:rsid w:val="00782905"/>
    <w:rsid w:val="007829CC"/>
    <w:rsid w:val="00783333"/>
    <w:rsid w:val="00783856"/>
    <w:rsid w:val="00783A65"/>
    <w:rsid w:val="00783A6A"/>
    <w:rsid w:val="00783B89"/>
    <w:rsid w:val="007840E6"/>
    <w:rsid w:val="00784DB4"/>
    <w:rsid w:val="00786FAA"/>
    <w:rsid w:val="0079055C"/>
    <w:rsid w:val="00790E5E"/>
    <w:rsid w:val="00790F47"/>
    <w:rsid w:val="00791A2F"/>
    <w:rsid w:val="00791D66"/>
    <w:rsid w:val="00792678"/>
    <w:rsid w:val="00793D08"/>
    <w:rsid w:val="00795F0E"/>
    <w:rsid w:val="00796344"/>
    <w:rsid w:val="00796CF0"/>
    <w:rsid w:val="00797A4D"/>
    <w:rsid w:val="007A04AC"/>
    <w:rsid w:val="007A0A6C"/>
    <w:rsid w:val="007A0BC6"/>
    <w:rsid w:val="007A16A3"/>
    <w:rsid w:val="007A18F5"/>
    <w:rsid w:val="007A311C"/>
    <w:rsid w:val="007A38DC"/>
    <w:rsid w:val="007A3F98"/>
    <w:rsid w:val="007A4276"/>
    <w:rsid w:val="007A42FC"/>
    <w:rsid w:val="007A49B5"/>
    <w:rsid w:val="007A4BEE"/>
    <w:rsid w:val="007A5914"/>
    <w:rsid w:val="007A5A37"/>
    <w:rsid w:val="007A6247"/>
    <w:rsid w:val="007A73D0"/>
    <w:rsid w:val="007A744A"/>
    <w:rsid w:val="007B01FA"/>
    <w:rsid w:val="007B034C"/>
    <w:rsid w:val="007B0525"/>
    <w:rsid w:val="007B0E1D"/>
    <w:rsid w:val="007B2BC9"/>
    <w:rsid w:val="007B3F19"/>
    <w:rsid w:val="007B47F0"/>
    <w:rsid w:val="007B4A5F"/>
    <w:rsid w:val="007B4D7A"/>
    <w:rsid w:val="007B5BF2"/>
    <w:rsid w:val="007B614D"/>
    <w:rsid w:val="007B692D"/>
    <w:rsid w:val="007B7959"/>
    <w:rsid w:val="007B7B5A"/>
    <w:rsid w:val="007C093C"/>
    <w:rsid w:val="007C1497"/>
    <w:rsid w:val="007C1BCF"/>
    <w:rsid w:val="007C20C5"/>
    <w:rsid w:val="007C32CB"/>
    <w:rsid w:val="007C34C8"/>
    <w:rsid w:val="007C361B"/>
    <w:rsid w:val="007C38EF"/>
    <w:rsid w:val="007C4414"/>
    <w:rsid w:val="007C462F"/>
    <w:rsid w:val="007C489D"/>
    <w:rsid w:val="007C5590"/>
    <w:rsid w:val="007C5BD1"/>
    <w:rsid w:val="007C6854"/>
    <w:rsid w:val="007D0FEB"/>
    <w:rsid w:val="007D169C"/>
    <w:rsid w:val="007D276B"/>
    <w:rsid w:val="007D2C8D"/>
    <w:rsid w:val="007D32BC"/>
    <w:rsid w:val="007D3E8A"/>
    <w:rsid w:val="007D487B"/>
    <w:rsid w:val="007D5572"/>
    <w:rsid w:val="007D583A"/>
    <w:rsid w:val="007D5F28"/>
    <w:rsid w:val="007D6AAC"/>
    <w:rsid w:val="007D6F13"/>
    <w:rsid w:val="007D72F3"/>
    <w:rsid w:val="007E054D"/>
    <w:rsid w:val="007E14AB"/>
    <w:rsid w:val="007E1613"/>
    <w:rsid w:val="007E1801"/>
    <w:rsid w:val="007E180F"/>
    <w:rsid w:val="007E1FD6"/>
    <w:rsid w:val="007E2204"/>
    <w:rsid w:val="007E241A"/>
    <w:rsid w:val="007E2DF5"/>
    <w:rsid w:val="007E2F5E"/>
    <w:rsid w:val="007E2FA1"/>
    <w:rsid w:val="007E3869"/>
    <w:rsid w:val="007E3DA1"/>
    <w:rsid w:val="007E3F8C"/>
    <w:rsid w:val="007E66F3"/>
    <w:rsid w:val="007E6B54"/>
    <w:rsid w:val="007E7A4B"/>
    <w:rsid w:val="007E7D83"/>
    <w:rsid w:val="007E7EF6"/>
    <w:rsid w:val="007F10EB"/>
    <w:rsid w:val="007F1CD8"/>
    <w:rsid w:val="007F1ED0"/>
    <w:rsid w:val="007F20D4"/>
    <w:rsid w:val="007F2BF9"/>
    <w:rsid w:val="007F2CB1"/>
    <w:rsid w:val="007F3E1A"/>
    <w:rsid w:val="007F4570"/>
    <w:rsid w:val="007F5BFB"/>
    <w:rsid w:val="008004F0"/>
    <w:rsid w:val="00801103"/>
    <w:rsid w:val="00801B95"/>
    <w:rsid w:val="00802992"/>
    <w:rsid w:val="0080385A"/>
    <w:rsid w:val="008040AB"/>
    <w:rsid w:val="00804294"/>
    <w:rsid w:val="008043A7"/>
    <w:rsid w:val="00804ED2"/>
    <w:rsid w:val="008063D3"/>
    <w:rsid w:val="00806A78"/>
    <w:rsid w:val="00806EAE"/>
    <w:rsid w:val="008074B9"/>
    <w:rsid w:val="00807EC5"/>
    <w:rsid w:val="00812326"/>
    <w:rsid w:val="00812476"/>
    <w:rsid w:val="0081288C"/>
    <w:rsid w:val="00812C51"/>
    <w:rsid w:val="00813324"/>
    <w:rsid w:val="00813661"/>
    <w:rsid w:val="00813A1A"/>
    <w:rsid w:val="00813DA6"/>
    <w:rsid w:val="00814DAB"/>
    <w:rsid w:val="00815832"/>
    <w:rsid w:val="008207E5"/>
    <w:rsid w:val="00820DE2"/>
    <w:rsid w:val="00821F02"/>
    <w:rsid w:val="00822D71"/>
    <w:rsid w:val="008231E4"/>
    <w:rsid w:val="00823655"/>
    <w:rsid w:val="00823695"/>
    <w:rsid w:val="008239D0"/>
    <w:rsid w:val="00824091"/>
    <w:rsid w:val="00826016"/>
    <w:rsid w:val="00826B1F"/>
    <w:rsid w:val="00827163"/>
    <w:rsid w:val="008308E5"/>
    <w:rsid w:val="00830A79"/>
    <w:rsid w:val="00831D1C"/>
    <w:rsid w:val="0083324C"/>
    <w:rsid w:val="008335C5"/>
    <w:rsid w:val="008335DA"/>
    <w:rsid w:val="008341C0"/>
    <w:rsid w:val="008343B3"/>
    <w:rsid w:val="008344A3"/>
    <w:rsid w:val="0083470A"/>
    <w:rsid w:val="00834BB6"/>
    <w:rsid w:val="00834FF4"/>
    <w:rsid w:val="0083619B"/>
    <w:rsid w:val="00836457"/>
    <w:rsid w:val="008374B4"/>
    <w:rsid w:val="00837BC1"/>
    <w:rsid w:val="00840696"/>
    <w:rsid w:val="00842DF6"/>
    <w:rsid w:val="008434D5"/>
    <w:rsid w:val="00845220"/>
    <w:rsid w:val="00845B73"/>
    <w:rsid w:val="00846352"/>
    <w:rsid w:val="008468A2"/>
    <w:rsid w:val="00846954"/>
    <w:rsid w:val="00847140"/>
    <w:rsid w:val="00847884"/>
    <w:rsid w:val="00851495"/>
    <w:rsid w:val="00852267"/>
    <w:rsid w:val="00852D57"/>
    <w:rsid w:val="0085300B"/>
    <w:rsid w:val="008534F5"/>
    <w:rsid w:val="008538F4"/>
    <w:rsid w:val="00853F75"/>
    <w:rsid w:val="0085477B"/>
    <w:rsid w:val="008549E5"/>
    <w:rsid w:val="00854CAC"/>
    <w:rsid w:val="0085539E"/>
    <w:rsid w:val="008559DD"/>
    <w:rsid w:val="0085605F"/>
    <w:rsid w:val="00856228"/>
    <w:rsid w:val="00856DCF"/>
    <w:rsid w:val="00857D6B"/>
    <w:rsid w:val="00860BA9"/>
    <w:rsid w:val="008613D5"/>
    <w:rsid w:val="00862333"/>
    <w:rsid w:val="00862339"/>
    <w:rsid w:val="00862D96"/>
    <w:rsid w:val="008635FA"/>
    <w:rsid w:val="00863F29"/>
    <w:rsid w:val="00864655"/>
    <w:rsid w:val="00864F02"/>
    <w:rsid w:val="00865E4C"/>
    <w:rsid w:val="00865EEA"/>
    <w:rsid w:val="00866114"/>
    <w:rsid w:val="00866185"/>
    <w:rsid w:val="00866FFF"/>
    <w:rsid w:val="00867CB3"/>
    <w:rsid w:val="00867F0B"/>
    <w:rsid w:val="008704CB"/>
    <w:rsid w:val="0087190F"/>
    <w:rsid w:val="00872021"/>
    <w:rsid w:val="0087266D"/>
    <w:rsid w:val="008727D0"/>
    <w:rsid w:val="00873162"/>
    <w:rsid w:val="008747C5"/>
    <w:rsid w:val="00875144"/>
    <w:rsid w:val="00875626"/>
    <w:rsid w:val="008757BE"/>
    <w:rsid w:val="008758FE"/>
    <w:rsid w:val="00875F09"/>
    <w:rsid w:val="00876467"/>
    <w:rsid w:val="00876C28"/>
    <w:rsid w:val="00876FB3"/>
    <w:rsid w:val="0087725A"/>
    <w:rsid w:val="008775EE"/>
    <w:rsid w:val="00877D3C"/>
    <w:rsid w:val="00880DC4"/>
    <w:rsid w:val="00881125"/>
    <w:rsid w:val="00881543"/>
    <w:rsid w:val="00881556"/>
    <w:rsid w:val="008815B9"/>
    <w:rsid w:val="0088176E"/>
    <w:rsid w:val="00881D7E"/>
    <w:rsid w:val="008823F9"/>
    <w:rsid w:val="0088324A"/>
    <w:rsid w:val="00885CE6"/>
    <w:rsid w:val="00885E2E"/>
    <w:rsid w:val="00885ECC"/>
    <w:rsid w:val="00885F3C"/>
    <w:rsid w:val="00886697"/>
    <w:rsid w:val="00886B56"/>
    <w:rsid w:val="0088717B"/>
    <w:rsid w:val="00887F21"/>
    <w:rsid w:val="00890AC1"/>
    <w:rsid w:val="00890FA4"/>
    <w:rsid w:val="008913A2"/>
    <w:rsid w:val="008931F6"/>
    <w:rsid w:val="008937DC"/>
    <w:rsid w:val="0089497D"/>
    <w:rsid w:val="00894D62"/>
    <w:rsid w:val="00894D8B"/>
    <w:rsid w:val="008956E6"/>
    <w:rsid w:val="00895D31"/>
    <w:rsid w:val="008966F5"/>
    <w:rsid w:val="0089685E"/>
    <w:rsid w:val="00897478"/>
    <w:rsid w:val="008A029C"/>
    <w:rsid w:val="008A0C00"/>
    <w:rsid w:val="008A3948"/>
    <w:rsid w:val="008A3EB5"/>
    <w:rsid w:val="008A4AD4"/>
    <w:rsid w:val="008A4B07"/>
    <w:rsid w:val="008A4DEB"/>
    <w:rsid w:val="008A6381"/>
    <w:rsid w:val="008A692C"/>
    <w:rsid w:val="008A77C5"/>
    <w:rsid w:val="008A7CA2"/>
    <w:rsid w:val="008B0398"/>
    <w:rsid w:val="008B0B8F"/>
    <w:rsid w:val="008B0CE9"/>
    <w:rsid w:val="008B2483"/>
    <w:rsid w:val="008B263A"/>
    <w:rsid w:val="008B2D5C"/>
    <w:rsid w:val="008B3D0C"/>
    <w:rsid w:val="008B3FEE"/>
    <w:rsid w:val="008B4C09"/>
    <w:rsid w:val="008B5649"/>
    <w:rsid w:val="008B61AC"/>
    <w:rsid w:val="008B6371"/>
    <w:rsid w:val="008B687A"/>
    <w:rsid w:val="008B6B36"/>
    <w:rsid w:val="008B6B69"/>
    <w:rsid w:val="008B749B"/>
    <w:rsid w:val="008C060B"/>
    <w:rsid w:val="008C099B"/>
    <w:rsid w:val="008C09A2"/>
    <w:rsid w:val="008C0F04"/>
    <w:rsid w:val="008C22F3"/>
    <w:rsid w:val="008C448C"/>
    <w:rsid w:val="008C4534"/>
    <w:rsid w:val="008C5DF9"/>
    <w:rsid w:val="008C5F8A"/>
    <w:rsid w:val="008C66D4"/>
    <w:rsid w:val="008D06EE"/>
    <w:rsid w:val="008D0ADC"/>
    <w:rsid w:val="008D0CF9"/>
    <w:rsid w:val="008D126B"/>
    <w:rsid w:val="008D1CC3"/>
    <w:rsid w:val="008D1D77"/>
    <w:rsid w:val="008D2002"/>
    <w:rsid w:val="008D2249"/>
    <w:rsid w:val="008D3595"/>
    <w:rsid w:val="008D360B"/>
    <w:rsid w:val="008D46B8"/>
    <w:rsid w:val="008D5848"/>
    <w:rsid w:val="008D6AE0"/>
    <w:rsid w:val="008D7B16"/>
    <w:rsid w:val="008E0E92"/>
    <w:rsid w:val="008E10FB"/>
    <w:rsid w:val="008E13B5"/>
    <w:rsid w:val="008E3068"/>
    <w:rsid w:val="008E316C"/>
    <w:rsid w:val="008E36A6"/>
    <w:rsid w:val="008E48AF"/>
    <w:rsid w:val="008E54CC"/>
    <w:rsid w:val="008E5B19"/>
    <w:rsid w:val="008E76B0"/>
    <w:rsid w:val="008F2018"/>
    <w:rsid w:val="008F2BDB"/>
    <w:rsid w:val="008F31E3"/>
    <w:rsid w:val="008F36BE"/>
    <w:rsid w:val="008F439A"/>
    <w:rsid w:val="008F4A3D"/>
    <w:rsid w:val="008F5029"/>
    <w:rsid w:val="008F51DC"/>
    <w:rsid w:val="008F528F"/>
    <w:rsid w:val="008F540F"/>
    <w:rsid w:val="008F620F"/>
    <w:rsid w:val="008F6BC2"/>
    <w:rsid w:val="008F72BE"/>
    <w:rsid w:val="0090084A"/>
    <w:rsid w:val="00900A66"/>
    <w:rsid w:val="00900E7C"/>
    <w:rsid w:val="00900ECE"/>
    <w:rsid w:val="009020AB"/>
    <w:rsid w:val="009021DE"/>
    <w:rsid w:val="0090292C"/>
    <w:rsid w:val="00903009"/>
    <w:rsid w:val="009035E2"/>
    <w:rsid w:val="00905A9B"/>
    <w:rsid w:val="00905B40"/>
    <w:rsid w:val="009066EF"/>
    <w:rsid w:val="009068C1"/>
    <w:rsid w:val="009079C7"/>
    <w:rsid w:val="00907DC6"/>
    <w:rsid w:val="00907E93"/>
    <w:rsid w:val="009101C6"/>
    <w:rsid w:val="009118DF"/>
    <w:rsid w:val="00912286"/>
    <w:rsid w:val="00912654"/>
    <w:rsid w:val="00913D1B"/>
    <w:rsid w:val="00913D97"/>
    <w:rsid w:val="009149DF"/>
    <w:rsid w:val="0091615C"/>
    <w:rsid w:val="00916997"/>
    <w:rsid w:val="00916E94"/>
    <w:rsid w:val="0091746D"/>
    <w:rsid w:val="00917799"/>
    <w:rsid w:val="009209D8"/>
    <w:rsid w:val="0092118D"/>
    <w:rsid w:val="00923259"/>
    <w:rsid w:val="00923B5E"/>
    <w:rsid w:val="0092415F"/>
    <w:rsid w:val="00925ADD"/>
    <w:rsid w:val="00927DCC"/>
    <w:rsid w:val="00927DF5"/>
    <w:rsid w:val="00930B32"/>
    <w:rsid w:val="00930D7A"/>
    <w:rsid w:val="00931035"/>
    <w:rsid w:val="00931053"/>
    <w:rsid w:val="00931763"/>
    <w:rsid w:val="009318A2"/>
    <w:rsid w:val="00931D45"/>
    <w:rsid w:val="0093378E"/>
    <w:rsid w:val="00933E74"/>
    <w:rsid w:val="00933ED1"/>
    <w:rsid w:val="009340CE"/>
    <w:rsid w:val="009348C1"/>
    <w:rsid w:val="00934C37"/>
    <w:rsid w:val="0093502F"/>
    <w:rsid w:val="00935103"/>
    <w:rsid w:val="009357BE"/>
    <w:rsid w:val="00936A56"/>
    <w:rsid w:val="00936D91"/>
    <w:rsid w:val="00936FEF"/>
    <w:rsid w:val="00937043"/>
    <w:rsid w:val="00937457"/>
    <w:rsid w:val="0093750D"/>
    <w:rsid w:val="00942025"/>
    <w:rsid w:val="009429F0"/>
    <w:rsid w:val="009432D7"/>
    <w:rsid w:val="00943338"/>
    <w:rsid w:val="00943428"/>
    <w:rsid w:val="00943890"/>
    <w:rsid w:val="009438C2"/>
    <w:rsid w:val="00943BA5"/>
    <w:rsid w:val="0094410E"/>
    <w:rsid w:val="00944E12"/>
    <w:rsid w:val="00945E1E"/>
    <w:rsid w:val="00946439"/>
    <w:rsid w:val="009470E6"/>
    <w:rsid w:val="00947BEE"/>
    <w:rsid w:val="009509AB"/>
    <w:rsid w:val="00950FD1"/>
    <w:rsid w:val="009523DC"/>
    <w:rsid w:val="009525A5"/>
    <w:rsid w:val="009539BC"/>
    <w:rsid w:val="00954E0A"/>
    <w:rsid w:val="0095545C"/>
    <w:rsid w:val="00956DDD"/>
    <w:rsid w:val="009574BF"/>
    <w:rsid w:val="00957715"/>
    <w:rsid w:val="00960957"/>
    <w:rsid w:val="00962895"/>
    <w:rsid w:val="00963E5E"/>
    <w:rsid w:val="00963F2D"/>
    <w:rsid w:val="00964B14"/>
    <w:rsid w:val="0096694A"/>
    <w:rsid w:val="00966B80"/>
    <w:rsid w:val="0096710E"/>
    <w:rsid w:val="00967CD8"/>
    <w:rsid w:val="0097053B"/>
    <w:rsid w:val="00970A69"/>
    <w:rsid w:val="009715DD"/>
    <w:rsid w:val="0097329C"/>
    <w:rsid w:val="009736DC"/>
    <w:rsid w:val="009740A6"/>
    <w:rsid w:val="00974240"/>
    <w:rsid w:val="00974552"/>
    <w:rsid w:val="00974666"/>
    <w:rsid w:val="00975830"/>
    <w:rsid w:val="00975F43"/>
    <w:rsid w:val="009763D0"/>
    <w:rsid w:val="0097718A"/>
    <w:rsid w:val="00977411"/>
    <w:rsid w:val="00977464"/>
    <w:rsid w:val="00977E3B"/>
    <w:rsid w:val="009806D4"/>
    <w:rsid w:val="00983BCB"/>
    <w:rsid w:val="00984CAF"/>
    <w:rsid w:val="00986BA8"/>
    <w:rsid w:val="00987084"/>
    <w:rsid w:val="00987A67"/>
    <w:rsid w:val="00987DA4"/>
    <w:rsid w:val="00991C25"/>
    <w:rsid w:val="009927DD"/>
    <w:rsid w:val="00992A3C"/>
    <w:rsid w:val="00992D4C"/>
    <w:rsid w:val="00994D13"/>
    <w:rsid w:val="00994FE0"/>
    <w:rsid w:val="00995A9D"/>
    <w:rsid w:val="00996B85"/>
    <w:rsid w:val="00996E1A"/>
    <w:rsid w:val="009972E9"/>
    <w:rsid w:val="00997539"/>
    <w:rsid w:val="00997E0A"/>
    <w:rsid w:val="00997FA2"/>
    <w:rsid w:val="00997FF4"/>
    <w:rsid w:val="009A17BE"/>
    <w:rsid w:val="009A19EC"/>
    <w:rsid w:val="009A3F44"/>
    <w:rsid w:val="009A4972"/>
    <w:rsid w:val="009A5B99"/>
    <w:rsid w:val="009A67D6"/>
    <w:rsid w:val="009A6E4C"/>
    <w:rsid w:val="009A77CD"/>
    <w:rsid w:val="009A7C9F"/>
    <w:rsid w:val="009B2DB3"/>
    <w:rsid w:val="009B4797"/>
    <w:rsid w:val="009B4967"/>
    <w:rsid w:val="009B512B"/>
    <w:rsid w:val="009B5E7A"/>
    <w:rsid w:val="009B5F4E"/>
    <w:rsid w:val="009B61AA"/>
    <w:rsid w:val="009B63F8"/>
    <w:rsid w:val="009B7284"/>
    <w:rsid w:val="009B7820"/>
    <w:rsid w:val="009B7EA4"/>
    <w:rsid w:val="009C05F2"/>
    <w:rsid w:val="009C0B4E"/>
    <w:rsid w:val="009C1AFB"/>
    <w:rsid w:val="009C2081"/>
    <w:rsid w:val="009C2120"/>
    <w:rsid w:val="009C21FF"/>
    <w:rsid w:val="009C2281"/>
    <w:rsid w:val="009C22CA"/>
    <w:rsid w:val="009C30BD"/>
    <w:rsid w:val="009C4BB9"/>
    <w:rsid w:val="009C5507"/>
    <w:rsid w:val="009C5A2C"/>
    <w:rsid w:val="009C6188"/>
    <w:rsid w:val="009C6522"/>
    <w:rsid w:val="009C669C"/>
    <w:rsid w:val="009C70D4"/>
    <w:rsid w:val="009C740A"/>
    <w:rsid w:val="009D030B"/>
    <w:rsid w:val="009D0822"/>
    <w:rsid w:val="009D2123"/>
    <w:rsid w:val="009D2ADA"/>
    <w:rsid w:val="009D2CE6"/>
    <w:rsid w:val="009D3380"/>
    <w:rsid w:val="009D42DA"/>
    <w:rsid w:val="009D4F24"/>
    <w:rsid w:val="009D5516"/>
    <w:rsid w:val="009D5B50"/>
    <w:rsid w:val="009D5FB6"/>
    <w:rsid w:val="009D63A6"/>
    <w:rsid w:val="009D6C9C"/>
    <w:rsid w:val="009D6DCC"/>
    <w:rsid w:val="009D700F"/>
    <w:rsid w:val="009D758F"/>
    <w:rsid w:val="009D7619"/>
    <w:rsid w:val="009E0FDF"/>
    <w:rsid w:val="009E2A1A"/>
    <w:rsid w:val="009E3A66"/>
    <w:rsid w:val="009E459C"/>
    <w:rsid w:val="009E4F64"/>
    <w:rsid w:val="009E5307"/>
    <w:rsid w:val="009E5A7B"/>
    <w:rsid w:val="009E5B3B"/>
    <w:rsid w:val="009E655F"/>
    <w:rsid w:val="009F0B2A"/>
    <w:rsid w:val="009F0EF1"/>
    <w:rsid w:val="009F1BD4"/>
    <w:rsid w:val="009F1CC0"/>
    <w:rsid w:val="009F2A5C"/>
    <w:rsid w:val="009F361D"/>
    <w:rsid w:val="009F3A1D"/>
    <w:rsid w:val="009F3C27"/>
    <w:rsid w:val="009F4131"/>
    <w:rsid w:val="009F4360"/>
    <w:rsid w:val="009F4822"/>
    <w:rsid w:val="009F5A8B"/>
    <w:rsid w:val="009F5F5A"/>
    <w:rsid w:val="009F6486"/>
    <w:rsid w:val="009F6F60"/>
    <w:rsid w:val="009F79CC"/>
    <w:rsid w:val="00A00F2E"/>
    <w:rsid w:val="00A01CE9"/>
    <w:rsid w:val="00A01F6F"/>
    <w:rsid w:val="00A02869"/>
    <w:rsid w:val="00A03848"/>
    <w:rsid w:val="00A03B9D"/>
    <w:rsid w:val="00A04216"/>
    <w:rsid w:val="00A04760"/>
    <w:rsid w:val="00A04BE8"/>
    <w:rsid w:val="00A052DF"/>
    <w:rsid w:val="00A05753"/>
    <w:rsid w:val="00A0579C"/>
    <w:rsid w:val="00A07272"/>
    <w:rsid w:val="00A10353"/>
    <w:rsid w:val="00A11F0A"/>
    <w:rsid w:val="00A12246"/>
    <w:rsid w:val="00A1268C"/>
    <w:rsid w:val="00A12A6E"/>
    <w:rsid w:val="00A12E55"/>
    <w:rsid w:val="00A14519"/>
    <w:rsid w:val="00A14BCA"/>
    <w:rsid w:val="00A16DE6"/>
    <w:rsid w:val="00A210FC"/>
    <w:rsid w:val="00A211E5"/>
    <w:rsid w:val="00A21A97"/>
    <w:rsid w:val="00A21D55"/>
    <w:rsid w:val="00A23809"/>
    <w:rsid w:val="00A239A2"/>
    <w:rsid w:val="00A23CF0"/>
    <w:rsid w:val="00A23DCA"/>
    <w:rsid w:val="00A24667"/>
    <w:rsid w:val="00A25239"/>
    <w:rsid w:val="00A25B99"/>
    <w:rsid w:val="00A2676F"/>
    <w:rsid w:val="00A26A7D"/>
    <w:rsid w:val="00A26CF8"/>
    <w:rsid w:val="00A270A3"/>
    <w:rsid w:val="00A27AC5"/>
    <w:rsid w:val="00A30E38"/>
    <w:rsid w:val="00A31B78"/>
    <w:rsid w:val="00A329DE"/>
    <w:rsid w:val="00A3339D"/>
    <w:rsid w:val="00A33B60"/>
    <w:rsid w:val="00A348A3"/>
    <w:rsid w:val="00A35191"/>
    <w:rsid w:val="00A35722"/>
    <w:rsid w:val="00A357E5"/>
    <w:rsid w:val="00A358A8"/>
    <w:rsid w:val="00A35BD1"/>
    <w:rsid w:val="00A366F0"/>
    <w:rsid w:val="00A37D57"/>
    <w:rsid w:val="00A40081"/>
    <w:rsid w:val="00A4030B"/>
    <w:rsid w:val="00A40AA8"/>
    <w:rsid w:val="00A422E6"/>
    <w:rsid w:val="00A427EF"/>
    <w:rsid w:val="00A43326"/>
    <w:rsid w:val="00A4337B"/>
    <w:rsid w:val="00A43AF0"/>
    <w:rsid w:val="00A441F3"/>
    <w:rsid w:val="00A44CC6"/>
    <w:rsid w:val="00A451C0"/>
    <w:rsid w:val="00A45618"/>
    <w:rsid w:val="00A47DAE"/>
    <w:rsid w:val="00A47FF1"/>
    <w:rsid w:val="00A50EFE"/>
    <w:rsid w:val="00A511C2"/>
    <w:rsid w:val="00A518FB"/>
    <w:rsid w:val="00A520C4"/>
    <w:rsid w:val="00A52AD4"/>
    <w:rsid w:val="00A52E22"/>
    <w:rsid w:val="00A52F58"/>
    <w:rsid w:val="00A5304E"/>
    <w:rsid w:val="00A531C3"/>
    <w:rsid w:val="00A53F86"/>
    <w:rsid w:val="00A54A87"/>
    <w:rsid w:val="00A55BA4"/>
    <w:rsid w:val="00A56136"/>
    <w:rsid w:val="00A56401"/>
    <w:rsid w:val="00A5786D"/>
    <w:rsid w:val="00A60017"/>
    <w:rsid w:val="00A60236"/>
    <w:rsid w:val="00A605D2"/>
    <w:rsid w:val="00A6176A"/>
    <w:rsid w:val="00A622F9"/>
    <w:rsid w:val="00A625BF"/>
    <w:rsid w:val="00A64A42"/>
    <w:rsid w:val="00A64BA6"/>
    <w:rsid w:val="00A64E85"/>
    <w:rsid w:val="00A651F0"/>
    <w:rsid w:val="00A65AA4"/>
    <w:rsid w:val="00A66693"/>
    <w:rsid w:val="00A67718"/>
    <w:rsid w:val="00A70F92"/>
    <w:rsid w:val="00A73D88"/>
    <w:rsid w:val="00A7410C"/>
    <w:rsid w:val="00A74638"/>
    <w:rsid w:val="00A752B9"/>
    <w:rsid w:val="00A754BC"/>
    <w:rsid w:val="00A75633"/>
    <w:rsid w:val="00A76CC7"/>
    <w:rsid w:val="00A77EA1"/>
    <w:rsid w:val="00A811DA"/>
    <w:rsid w:val="00A81702"/>
    <w:rsid w:val="00A819F6"/>
    <w:rsid w:val="00A81C08"/>
    <w:rsid w:val="00A8455E"/>
    <w:rsid w:val="00A852BA"/>
    <w:rsid w:val="00A85ABF"/>
    <w:rsid w:val="00A85B25"/>
    <w:rsid w:val="00A86111"/>
    <w:rsid w:val="00A87791"/>
    <w:rsid w:val="00A90893"/>
    <w:rsid w:val="00A90BE8"/>
    <w:rsid w:val="00A90C29"/>
    <w:rsid w:val="00A90F57"/>
    <w:rsid w:val="00A918D0"/>
    <w:rsid w:val="00A93283"/>
    <w:rsid w:val="00A94322"/>
    <w:rsid w:val="00A94352"/>
    <w:rsid w:val="00A9470D"/>
    <w:rsid w:val="00A94B45"/>
    <w:rsid w:val="00A94C0A"/>
    <w:rsid w:val="00A97689"/>
    <w:rsid w:val="00A977E4"/>
    <w:rsid w:val="00AA1346"/>
    <w:rsid w:val="00AA181A"/>
    <w:rsid w:val="00AA2393"/>
    <w:rsid w:val="00AA2E79"/>
    <w:rsid w:val="00AA3096"/>
    <w:rsid w:val="00AA3616"/>
    <w:rsid w:val="00AA3FD9"/>
    <w:rsid w:val="00AA5750"/>
    <w:rsid w:val="00AA58CD"/>
    <w:rsid w:val="00AA5D1A"/>
    <w:rsid w:val="00AA63BB"/>
    <w:rsid w:val="00AA7F54"/>
    <w:rsid w:val="00AB011D"/>
    <w:rsid w:val="00AB139C"/>
    <w:rsid w:val="00AB272E"/>
    <w:rsid w:val="00AB27A6"/>
    <w:rsid w:val="00AB2BFC"/>
    <w:rsid w:val="00AB3E9B"/>
    <w:rsid w:val="00AB4FB4"/>
    <w:rsid w:val="00AB584A"/>
    <w:rsid w:val="00AB5FD8"/>
    <w:rsid w:val="00AB6A28"/>
    <w:rsid w:val="00AB72EC"/>
    <w:rsid w:val="00AB75EA"/>
    <w:rsid w:val="00AB7F2A"/>
    <w:rsid w:val="00AC0698"/>
    <w:rsid w:val="00AC1BAE"/>
    <w:rsid w:val="00AC3142"/>
    <w:rsid w:val="00AC3243"/>
    <w:rsid w:val="00AC37AA"/>
    <w:rsid w:val="00AC4822"/>
    <w:rsid w:val="00AC4F89"/>
    <w:rsid w:val="00AC58AE"/>
    <w:rsid w:val="00AC6150"/>
    <w:rsid w:val="00AC6F25"/>
    <w:rsid w:val="00AC73E3"/>
    <w:rsid w:val="00AD0256"/>
    <w:rsid w:val="00AD0F76"/>
    <w:rsid w:val="00AD3DDF"/>
    <w:rsid w:val="00AD5A4C"/>
    <w:rsid w:val="00AD6500"/>
    <w:rsid w:val="00AD7094"/>
    <w:rsid w:val="00AD7278"/>
    <w:rsid w:val="00AD7734"/>
    <w:rsid w:val="00AE0456"/>
    <w:rsid w:val="00AE097C"/>
    <w:rsid w:val="00AE0B3B"/>
    <w:rsid w:val="00AE2F03"/>
    <w:rsid w:val="00AE405C"/>
    <w:rsid w:val="00AE498B"/>
    <w:rsid w:val="00AE4F75"/>
    <w:rsid w:val="00AE55C8"/>
    <w:rsid w:val="00AE57C9"/>
    <w:rsid w:val="00AE7099"/>
    <w:rsid w:val="00AE757B"/>
    <w:rsid w:val="00AE7890"/>
    <w:rsid w:val="00AE78ED"/>
    <w:rsid w:val="00AF03DB"/>
    <w:rsid w:val="00AF1039"/>
    <w:rsid w:val="00AF1081"/>
    <w:rsid w:val="00AF127A"/>
    <w:rsid w:val="00AF1A7E"/>
    <w:rsid w:val="00AF2068"/>
    <w:rsid w:val="00AF230F"/>
    <w:rsid w:val="00AF31F4"/>
    <w:rsid w:val="00AF4E0E"/>
    <w:rsid w:val="00AF5D5D"/>
    <w:rsid w:val="00AF6307"/>
    <w:rsid w:val="00AF6E0C"/>
    <w:rsid w:val="00B01AD3"/>
    <w:rsid w:val="00B01E0D"/>
    <w:rsid w:val="00B025F8"/>
    <w:rsid w:val="00B02C28"/>
    <w:rsid w:val="00B031AB"/>
    <w:rsid w:val="00B04454"/>
    <w:rsid w:val="00B07037"/>
    <w:rsid w:val="00B07FF7"/>
    <w:rsid w:val="00B11CDB"/>
    <w:rsid w:val="00B127AA"/>
    <w:rsid w:val="00B13410"/>
    <w:rsid w:val="00B14AF5"/>
    <w:rsid w:val="00B14B78"/>
    <w:rsid w:val="00B15240"/>
    <w:rsid w:val="00B152EC"/>
    <w:rsid w:val="00B163C5"/>
    <w:rsid w:val="00B17193"/>
    <w:rsid w:val="00B17EF2"/>
    <w:rsid w:val="00B207E2"/>
    <w:rsid w:val="00B20A92"/>
    <w:rsid w:val="00B21A4F"/>
    <w:rsid w:val="00B22B51"/>
    <w:rsid w:val="00B23883"/>
    <w:rsid w:val="00B2395E"/>
    <w:rsid w:val="00B247C2"/>
    <w:rsid w:val="00B2489D"/>
    <w:rsid w:val="00B2519E"/>
    <w:rsid w:val="00B27B01"/>
    <w:rsid w:val="00B27D7F"/>
    <w:rsid w:val="00B30466"/>
    <w:rsid w:val="00B30BDD"/>
    <w:rsid w:val="00B3197C"/>
    <w:rsid w:val="00B31E6D"/>
    <w:rsid w:val="00B321E1"/>
    <w:rsid w:val="00B33197"/>
    <w:rsid w:val="00B331C3"/>
    <w:rsid w:val="00B33341"/>
    <w:rsid w:val="00B34028"/>
    <w:rsid w:val="00B345E4"/>
    <w:rsid w:val="00B34A20"/>
    <w:rsid w:val="00B36C5A"/>
    <w:rsid w:val="00B36CCA"/>
    <w:rsid w:val="00B402CB"/>
    <w:rsid w:val="00B40B89"/>
    <w:rsid w:val="00B4194A"/>
    <w:rsid w:val="00B41C64"/>
    <w:rsid w:val="00B41CA0"/>
    <w:rsid w:val="00B41F99"/>
    <w:rsid w:val="00B425FA"/>
    <w:rsid w:val="00B4280D"/>
    <w:rsid w:val="00B43253"/>
    <w:rsid w:val="00B43C99"/>
    <w:rsid w:val="00B4485B"/>
    <w:rsid w:val="00B4560E"/>
    <w:rsid w:val="00B459DE"/>
    <w:rsid w:val="00B45CB0"/>
    <w:rsid w:val="00B461EC"/>
    <w:rsid w:val="00B46374"/>
    <w:rsid w:val="00B472DB"/>
    <w:rsid w:val="00B47954"/>
    <w:rsid w:val="00B47B68"/>
    <w:rsid w:val="00B47EDD"/>
    <w:rsid w:val="00B504B9"/>
    <w:rsid w:val="00B50ED1"/>
    <w:rsid w:val="00B51653"/>
    <w:rsid w:val="00B5245C"/>
    <w:rsid w:val="00B53789"/>
    <w:rsid w:val="00B53963"/>
    <w:rsid w:val="00B543A2"/>
    <w:rsid w:val="00B558BD"/>
    <w:rsid w:val="00B5690A"/>
    <w:rsid w:val="00B56D76"/>
    <w:rsid w:val="00B56E61"/>
    <w:rsid w:val="00B5756F"/>
    <w:rsid w:val="00B57D2E"/>
    <w:rsid w:val="00B603A0"/>
    <w:rsid w:val="00B61156"/>
    <w:rsid w:val="00B613E7"/>
    <w:rsid w:val="00B63794"/>
    <w:rsid w:val="00B63B72"/>
    <w:rsid w:val="00B63DBE"/>
    <w:rsid w:val="00B63E31"/>
    <w:rsid w:val="00B642AB"/>
    <w:rsid w:val="00B64780"/>
    <w:rsid w:val="00B648C5"/>
    <w:rsid w:val="00B64B00"/>
    <w:rsid w:val="00B664BA"/>
    <w:rsid w:val="00B66594"/>
    <w:rsid w:val="00B673C3"/>
    <w:rsid w:val="00B678FE"/>
    <w:rsid w:val="00B701C4"/>
    <w:rsid w:val="00B718FE"/>
    <w:rsid w:val="00B71E4E"/>
    <w:rsid w:val="00B72A74"/>
    <w:rsid w:val="00B72F78"/>
    <w:rsid w:val="00B73261"/>
    <w:rsid w:val="00B732F8"/>
    <w:rsid w:val="00B749DD"/>
    <w:rsid w:val="00B75F31"/>
    <w:rsid w:val="00B763D1"/>
    <w:rsid w:val="00B76587"/>
    <w:rsid w:val="00B7793A"/>
    <w:rsid w:val="00B77AE2"/>
    <w:rsid w:val="00B81627"/>
    <w:rsid w:val="00B82E1C"/>
    <w:rsid w:val="00B843EA"/>
    <w:rsid w:val="00B84E63"/>
    <w:rsid w:val="00B85189"/>
    <w:rsid w:val="00B86B79"/>
    <w:rsid w:val="00B87B09"/>
    <w:rsid w:val="00B9108A"/>
    <w:rsid w:val="00B917B6"/>
    <w:rsid w:val="00B91B50"/>
    <w:rsid w:val="00B91F15"/>
    <w:rsid w:val="00B9342C"/>
    <w:rsid w:val="00B93441"/>
    <w:rsid w:val="00B948FE"/>
    <w:rsid w:val="00B96181"/>
    <w:rsid w:val="00B96D63"/>
    <w:rsid w:val="00BA0A3B"/>
    <w:rsid w:val="00BA24B6"/>
    <w:rsid w:val="00BA39E3"/>
    <w:rsid w:val="00BA42D7"/>
    <w:rsid w:val="00BA4834"/>
    <w:rsid w:val="00BA4977"/>
    <w:rsid w:val="00BA528C"/>
    <w:rsid w:val="00BA56C8"/>
    <w:rsid w:val="00BA606A"/>
    <w:rsid w:val="00BA66AB"/>
    <w:rsid w:val="00BA6D40"/>
    <w:rsid w:val="00BA74EC"/>
    <w:rsid w:val="00BA7502"/>
    <w:rsid w:val="00BA7772"/>
    <w:rsid w:val="00BB0D7A"/>
    <w:rsid w:val="00BB1732"/>
    <w:rsid w:val="00BB1E5B"/>
    <w:rsid w:val="00BB25BC"/>
    <w:rsid w:val="00BB3C1C"/>
    <w:rsid w:val="00BB605F"/>
    <w:rsid w:val="00BB7817"/>
    <w:rsid w:val="00BC0E24"/>
    <w:rsid w:val="00BC1474"/>
    <w:rsid w:val="00BC1DCF"/>
    <w:rsid w:val="00BC1F6E"/>
    <w:rsid w:val="00BC21A1"/>
    <w:rsid w:val="00BC2A3A"/>
    <w:rsid w:val="00BC2AEE"/>
    <w:rsid w:val="00BC3037"/>
    <w:rsid w:val="00BC366E"/>
    <w:rsid w:val="00BC5391"/>
    <w:rsid w:val="00BC5588"/>
    <w:rsid w:val="00BC568B"/>
    <w:rsid w:val="00BC596E"/>
    <w:rsid w:val="00BC5A94"/>
    <w:rsid w:val="00BC5AF7"/>
    <w:rsid w:val="00BC5B2D"/>
    <w:rsid w:val="00BC66C0"/>
    <w:rsid w:val="00BC6906"/>
    <w:rsid w:val="00BC6C8C"/>
    <w:rsid w:val="00BC6D0F"/>
    <w:rsid w:val="00BC7209"/>
    <w:rsid w:val="00BC7F02"/>
    <w:rsid w:val="00BD0696"/>
    <w:rsid w:val="00BD1DB2"/>
    <w:rsid w:val="00BD23D9"/>
    <w:rsid w:val="00BD2669"/>
    <w:rsid w:val="00BD2682"/>
    <w:rsid w:val="00BD2ACC"/>
    <w:rsid w:val="00BD3A0B"/>
    <w:rsid w:val="00BD3B72"/>
    <w:rsid w:val="00BD3FF6"/>
    <w:rsid w:val="00BD48B1"/>
    <w:rsid w:val="00BD48CA"/>
    <w:rsid w:val="00BE03EC"/>
    <w:rsid w:val="00BE0D7F"/>
    <w:rsid w:val="00BE101C"/>
    <w:rsid w:val="00BE106D"/>
    <w:rsid w:val="00BE254C"/>
    <w:rsid w:val="00BE290C"/>
    <w:rsid w:val="00BE2A29"/>
    <w:rsid w:val="00BE3D6F"/>
    <w:rsid w:val="00BE4E80"/>
    <w:rsid w:val="00BF0777"/>
    <w:rsid w:val="00BF182C"/>
    <w:rsid w:val="00BF296B"/>
    <w:rsid w:val="00BF3493"/>
    <w:rsid w:val="00BF3543"/>
    <w:rsid w:val="00BF3C29"/>
    <w:rsid w:val="00BF4335"/>
    <w:rsid w:val="00BF4DA2"/>
    <w:rsid w:val="00BF4E7F"/>
    <w:rsid w:val="00BF5558"/>
    <w:rsid w:val="00BF588E"/>
    <w:rsid w:val="00BF5C7D"/>
    <w:rsid w:val="00BF5D85"/>
    <w:rsid w:val="00BF72A6"/>
    <w:rsid w:val="00BF7CC4"/>
    <w:rsid w:val="00C00CC2"/>
    <w:rsid w:val="00C02285"/>
    <w:rsid w:val="00C03545"/>
    <w:rsid w:val="00C04EE9"/>
    <w:rsid w:val="00C05A65"/>
    <w:rsid w:val="00C1063A"/>
    <w:rsid w:val="00C10650"/>
    <w:rsid w:val="00C10C27"/>
    <w:rsid w:val="00C12E11"/>
    <w:rsid w:val="00C1324A"/>
    <w:rsid w:val="00C14EFF"/>
    <w:rsid w:val="00C1506A"/>
    <w:rsid w:val="00C15D5C"/>
    <w:rsid w:val="00C163EE"/>
    <w:rsid w:val="00C16F3B"/>
    <w:rsid w:val="00C20697"/>
    <w:rsid w:val="00C20725"/>
    <w:rsid w:val="00C20A43"/>
    <w:rsid w:val="00C20E04"/>
    <w:rsid w:val="00C20F0A"/>
    <w:rsid w:val="00C218C4"/>
    <w:rsid w:val="00C21EF4"/>
    <w:rsid w:val="00C23E61"/>
    <w:rsid w:val="00C241D1"/>
    <w:rsid w:val="00C2425A"/>
    <w:rsid w:val="00C244B8"/>
    <w:rsid w:val="00C24DC7"/>
    <w:rsid w:val="00C24F2F"/>
    <w:rsid w:val="00C250F2"/>
    <w:rsid w:val="00C25748"/>
    <w:rsid w:val="00C25DB4"/>
    <w:rsid w:val="00C278F7"/>
    <w:rsid w:val="00C30170"/>
    <w:rsid w:val="00C30FCA"/>
    <w:rsid w:val="00C314BF"/>
    <w:rsid w:val="00C3263C"/>
    <w:rsid w:val="00C32AED"/>
    <w:rsid w:val="00C32F57"/>
    <w:rsid w:val="00C33D6E"/>
    <w:rsid w:val="00C34037"/>
    <w:rsid w:val="00C349AA"/>
    <w:rsid w:val="00C34BFF"/>
    <w:rsid w:val="00C356C4"/>
    <w:rsid w:val="00C35B64"/>
    <w:rsid w:val="00C35BB7"/>
    <w:rsid w:val="00C35F83"/>
    <w:rsid w:val="00C36972"/>
    <w:rsid w:val="00C37A62"/>
    <w:rsid w:val="00C37D65"/>
    <w:rsid w:val="00C4028E"/>
    <w:rsid w:val="00C412EC"/>
    <w:rsid w:val="00C412ED"/>
    <w:rsid w:val="00C412F4"/>
    <w:rsid w:val="00C41E1B"/>
    <w:rsid w:val="00C42027"/>
    <w:rsid w:val="00C420C4"/>
    <w:rsid w:val="00C423D9"/>
    <w:rsid w:val="00C426F0"/>
    <w:rsid w:val="00C42CD3"/>
    <w:rsid w:val="00C439EE"/>
    <w:rsid w:val="00C43A37"/>
    <w:rsid w:val="00C43B3C"/>
    <w:rsid w:val="00C4479A"/>
    <w:rsid w:val="00C44AF6"/>
    <w:rsid w:val="00C45FF1"/>
    <w:rsid w:val="00C4701A"/>
    <w:rsid w:val="00C52747"/>
    <w:rsid w:val="00C52F1E"/>
    <w:rsid w:val="00C54797"/>
    <w:rsid w:val="00C54B8C"/>
    <w:rsid w:val="00C54D14"/>
    <w:rsid w:val="00C57C4B"/>
    <w:rsid w:val="00C600DB"/>
    <w:rsid w:val="00C609C1"/>
    <w:rsid w:val="00C60ED1"/>
    <w:rsid w:val="00C61253"/>
    <w:rsid w:val="00C6189F"/>
    <w:rsid w:val="00C61A4F"/>
    <w:rsid w:val="00C61A9F"/>
    <w:rsid w:val="00C61C1E"/>
    <w:rsid w:val="00C61C44"/>
    <w:rsid w:val="00C62818"/>
    <w:rsid w:val="00C63528"/>
    <w:rsid w:val="00C638B1"/>
    <w:rsid w:val="00C64DBB"/>
    <w:rsid w:val="00C66934"/>
    <w:rsid w:val="00C66DE5"/>
    <w:rsid w:val="00C6711B"/>
    <w:rsid w:val="00C67F70"/>
    <w:rsid w:val="00C67FBC"/>
    <w:rsid w:val="00C72009"/>
    <w:rsid w:val="00C730BC"/>
    <w:rsid w:val="00C742F6"/>
    <w:rsid w:val="00C74F03"/>
    <w:rsid w:val="00C76490"/>
    <w:rsid w:val="00C76D91"/>
    <w:rsid w:val="00C76FFE"/>
    <w:rsid w:val="00C81D7C"/>
    <w:rsid w:val="00C81E1E"/>
    <w:rsid w:val="00C82146"/>
    <w:rsid w:val="00C82382"/>
    <w:rsid w:val="00C832CA"/>
    <w:rsid w:val="00C83A2A"/>
    <w:rsid w:val="00C8420D"/>
    <w:rsid w:val="00C84792"/>
    <w:rsid w:val="00C84976"/>
    <w:rsid w:val="00C84D57"/>
    <w:rsid w:val="00C8552D"/>
    <w:rsid w:val="00C85D20"/>
    <w:rsid w:val="00C85E99"/>
    <w:rsid w:val="00C8659C"/>
    <w:rsid w:val="00C866B4"/>
    <w:rsid w:val="00C86CFA"/>
    <w:rsid w:val="00C86D77"/>
    <w:rsid w:val="00C871C5"/>
    <w:rsid w:val="00C877E2"/>
    <w:rsid w:val="00C9069C"/>
    <w:rsid w:val="00C91B53"/>
    <w:rsid w:val="00C94377"/>
    <w:rsid w:val="00C94605"/>
    <w:rsid w:val="00C959D0"/>
    <w:rsid w:val="00C96CC0"/>
    <w:rsid w:val="00C97882"/>
    <w:rsid w:val="00C979BD"/>
    <w:rsid w:val="00C97DD9"/>
    <w:rsid w:val="00CA0B2F"/>
    <w:rsid w:val="00CA1D45"/>
    <w:rsid w:val="00CA20C8"/>
    <w:rsid w:val="00CA2729"/>
    <w:rsid w:val="00CA304D"/>
    <w:rsid w:val="00CA57EE"/>
    <w:rsid w:val="00CA6089"/>
    <w:rsid w:val="00CA6322"/>
    <w:rsid w:val="00CA6F0F"/>
    <w:rsid w:val="00CA7109"/>
    <w:rsid w:val="00CA7664"/>
    <w:rsid w:val="00CB07DC"/>
    <w:rsid w:val="00CB1359"/>
    <w:rsid w:val="00CB1B10"/>
    <w:rsid w:val="00CB20D1"/>
    <w:rsid w:val="00CB28C2"/>
    <w:rsid w:val="00CB2C13"/>
    <w:rsid w:val="00CB2CB1"/>
    <w:rsid w:val="00CB33A7"/>
    <w:rsid w:val="00CB3D69"/>
    <w:rsid w:val="00CB42D9"/>
    <w:rsid w:val="00CB4B68"/>
    <w:rsid w:val="00CB4E90"/>
    <w:rsid w:val="00CB4FA4"/>
    <w:rsid w:val="00CB557B"/>
    <w:rsid w:val="00CB5CB9"/>
    <w:rsid w:val="00CB6167"/>
    <w:rsid w:val="00CB7062"/>
    <w:rsid w:val="00CB740D"/>
    <w:rsid w:val="00CB751B"/>
    <w:rsid w:val="00CB78D7"/>
    <w:rsid w:val="00CB7C2B"/>
    <w:rsid w:val="00CC0053"/>
    <w:rsid w:val="00CC05A7"/>
    <w:rsid w:val="00CC0E94"/>
    <w:rsid w:val="00CC1AD1"/>
    <w:rsid w:val="00CC2DDB"/>
    <w:rsid w:val="00CC2E53"/>
    <w:rsid w:val="00CC3CEE"/>
    <w:rsid w:val="00CC3E80"/>
    <w:rsid w:val="00CC4A13"/>
    <w:rsid w:val="00CC5734"/>
    <w:rsid w:val="00CC5B90"/>
    <w:rsid w:val="00CC60B0"/>
    <w:rsid w:val="00CC6EDA"/>
    <w:rsid w:val="00CC7A0A"/>
    <w:rsid w:val="00CD01AE"/>
    <w:rsid w:val="00CD09EF"/>
    <w:rsid w:val="00CD0B50"/>
    <w:rsid w:val="00CD101B"/>
    <w:rsid w:val="00CD28F0"/>
    <w:rsid w:val="00CD2C18"/>
    <w:rsid w:val="00CD2CB2"/>
    <w:rsid w:val="00CD302E"/>
    <w:rsid w:val="00CD3ED2"/>
    <w:rsid w:val="00CD41F7"/>
    <w:rsid w:val="00CD436D"/>
    <w:rsid w:val="00CD4D2E"/>
    <w:rsid w:val="00CD4D69"/>
    <w:rsid w:val="00CD4E70"/>
    <w:rsid w:val="00CD5051"/>
    <w:rsid w:val="00CD5373"/>
    <w:rsid w:val="00CD568E"/>
    <w:rsid w:val="00CD58E8"/>
    <w:rsid w:val="00CD5989"/>
    <w:rsid w:val="00CD5BD7"/>
    <w:rsid w:val="00CD70CF"/>
    <w:rsid w:val="00CD7FBD"/>
    <w:rsid w:val="00CE03C1"/>
    <w:rsid w:val="00CE0A61"/>
    <w:rsid w:val="00CE33FD"/>
    <w:rsid w:val="00CE5C44"/>
    <w:rsid w:val="00CE6968"/>
    <w:rsid w:val="00CE6E83"/>
    <w:rsid w:val="00CE7170"/>
    <w:rsid w:val="00CE7C4A"/>
    <w:rsid w:val="00CF1343"/>
    <w:rsid w:val="00CF1658"/>
    <w:rsid w:val="00CF1BC6"/>
    <w:rsid w:val="00CF24CE"/>
    <w:rsid w:val="00CF274E"/>
    <w:rsid w:val="00CF30FC"/>
    <w:rsid w:val="00CF3AE2"/>
    <w:rsid w:val="00CF3EDC"/>
    <w:rsid w:val="00CF44B3"/>
    <w:rsid w:val="00CF4DF0"/>
    <w:rsid w:val="00CF69A1"/>
    <w:rsid w:val="00CF760D"/>
    <w:rsid w:val="00CF7DB8"/>
    <w:rsid w:val="00D00418"/>
    <w:rsid w:val="00D0179F"/>
    <w:rsid w:val="00D038BD"/>
    <w:rsid w:val="00D038F2"/>
    <w:rsid w:val="00D03A69"/>
    <w:rsid w:val="00D043D8"/>
    <w:rsid w:val="00D04471"/>
    <w:rsid w:val="00D04669"/>
    <w:rsid w:val="00D04DA1"/>
    <w:rsid w:val="00D04DED"/>
    <w:rsid w:val="00D0525F"/>
    <w:rsid w:val="00D054CB"/>
    <w:rsid w:val="00D055F7"/>
    <w:rsid w:val="00D06715"/>
    <w:rsid w:val="00D10098"/>
    <w:rsid w:val="00D10216"/>
    <w:rsid w:val="00D10594"/>
    <w:rsid w:val="00D10E02"/>
    <w:rsid w:val="00D110E8"/>
    <w:rsid w:val="00D11107"/>
    <w:rsid w:val="00D12405"/>
    <w:rsid w:val="00D1280C"/>
    <w:rsid w:val="00D128EE"/>
    <w:rsid w:val="00D12DCB"/>
    <w:rsid w:val="00D1341E"/>
    <w:rsid w:val="00D13AF8"/>
    <w:rsid w:val="00D140DF"/>
    <w:rsid w:val="00D1459C"/>
    <w:rsid w:val="00D14A26"/>
    <w:rsid w:val="00D14AEE"/>
    <w:rsid w:val="00D15E27"/>
    <w:rsid w:val="00D169F1"/>
    <w:rsid w:val="00D17A1F"/>
    <w:rsid w:val="00D20AC4"/>
    <w:rsid w:val="00D20CDA"/>
    <w:rsid w:val="00D20E87"/>
    <w:rsid w:val="00D21923"/>
    <w:rsid w:val="00D21E4C"/>
    <w:rsid w:val="00D221FA"/>
    <w:rsid w:val="00D222FF"/>
    <w:rsid w:val="00D22BFA"/>
    <w:rsid w:val="00D22D52"/>
    <w:rsid w:val="00D2354F"/>
    <w:rsid w:val="00D23B3A"/>
    <w:rsid w:val="00D248D4"/>
    <w:rsid w:val="00D24C00"/>
    <w:rsid w:val="00D24E9B"/>
    <w:rsid w:val="00D25DD0"/>
    <w:rsid w:val="00D269AC"/>
    <w:rsid w:val="00D26D9E"/>
    <w:rsid w:val="00D2767C"/>
    <w:rsid w:val="00D305FF"/>
    <w:rsid w:val="00D309EC"/>
    <w:rsid w:val="00D31078"/>
    <w:rsid w:val="00D31166"/>
    <w:rsid w:val="00D34BF0"/>
    <w:rsid w:val="00D351BD"/>
    <w:rsid w:val="00D356FC"/>
    <w:rsid w:val="00D35A1A"/>
    <w:rsid w:val="00D35E71"/>
    <w:rsid w:val="00D360EE"/>
    <w:rsid w:val="00D36B66"/>
    <w:rsid w:val="00D4035C"/>
    <w:rsid w:val="00D411CC"/>
    <w:rsid w:val="00D42037"/>
    <w:rsid w:val="00D42448"/>
    <w:rsid w:val="00D43109"/>
    <w:rsid w:val="00D4355F"/>
    <w:rsid w:val="00D46094"/>
    <w:rsid w:val="00D47133"/>
    <w:rsid w:val="00D47C0E"/>
    <w:rsid w:val="00D47EC9"/>
    <w:rsid w:val="00D47F77"/>
    <w:rsid w:val="00D52269"/>
    <w:rsid w:val="00D528BF"/>
    <w:rsid w:val="00D55C51"/>
    <w:rsid w:val="00D55F14"/>
    <w:rsid w:val="00D573F2"/>
    <w:rsid w:val="00D57900"/>
    <w:rsid w:val="00D60F77"/>
    <w:rsid w:val="00D61689"/>
    <w:rsid w:val="00D61725"/>
    <w:rsid w:val="00D6252F"/>
    <w:rsid w:val="00D632D0"/>
    <w:rsid w:val="00D6391C"/>
    <w:rsid w:val="00D63A6B"/>
    <w:rsid w:val="00D63B0F"/>
    <w:rsid w:val="00D63B1C"/>
    <w:rsid w:val="00D641EA"/>
    <w:rsid w:val="00D65412"/>
    <w:rsid w:val="00D66A9B"/>
    <w:rsid w:val="00D67E7E"/>
    <w:rsid w:val="00D70433"/>
    <w:rsid w:val="00D7056E"/>
    <w:rsid w:val="00D71E82"/>
    <w:rsid w:val="00D72C50"/>
    <w:rsid w:val="00D73481"/>
    <w:rsid w:val="00D74483"/>
    <w:rsid w:val="00D74A33"/>
    <w:rsid w:val="00D74DA3"/>
    <w:rsid w:val="00D75E34"/>
    <w:rsid w:val="00D75E7E"/>
    <w:rsid w:val="00D7623F"/>
    <w:rsid w:val="00D769F2"/>
    <w:rsid w:val="00D77BED"/>
    <w:rsid w:val="00D77D5E"/>
    <w:rsid w:val="00D77F12"/>
    <w:rsid w:val="00D80186"/>
    <w:rsid w:val="00D812C7"/>
    <w:rsid w:val="00D815BD"/>
    <w:rsid w:val="00D81727"/>
    <w:rsid w:val="00D81A77"/>
    <w:rsid w:val="00D81E98"/>
    <w:rsid w:val="00D8207B"/>
    <w:rsid w:val="00D82AA4"/>
    <w:rsid w:val="00D82AED"/>
    <w:rsid w:val="00D843C9"/>
    <w:rsid w:val="00D84439"/>
    <w:rsid w:val="00D84494"/>
    <w:rsid w:val="00D84950"/>
    <w:rsid w:val="00D853F0"/>
    <w:rsid w:val="00D871A4"/>
    <w:rsid w:val="00D9095B"/>
    <w:rsid w:val="00D90CA4"/>
    <w:rsid w:val="00D911F7"/>
    <w:rsid w:val="00D91D6A"/>
    <w:rsid w:val="00D91E09"/>
    <w:rsid w:val="00D92E11"/>
    <w:rsid w:val="00D9498E"/>
    <w:rsid w:val="00D9675F"/>
    <w:rsid w:val="00DA1154"/>
    <w:rsid w:val="00DA1D4C"/>
    <w:rsid w:val="00DA3681"/>
    <w:rsid w:val="00DA3B67"/>
    <w:rsid w:val="00DA54F6"/>
    <w:rsid w:val="00DA5B64"/>
    <w:rsid w:val="00DA60B4"/>
    <w:rsid w:val="00DA7286"/>
    <w:rsid w:val="00DA78BD"/>
    <w:rsid w:val="00DA7998"/>
    <w:rsid w:val="00DA7CE7"/>
    <w:rsid w:val="00DB0C9E"/>
    <w:rsid w:val="00DB3E33"/>
    <w:rsid w:val="00DB4304"/>
    <w:rsid w:val="00DB470A"/>
    <w:rsid w:val="00DB4B12"/>
    <w:rsid w:val="00DB4B97"/>
    <w:rsid w:val="00DB6793"/>
    <w:rsid w:val="00DB6AC6"/>
    <w:rsid w:val="00DB6FDD"/>
    <w:rsid w:val="00DB7107"/>
    <w:rsid w:val="00DB79D6"/>
    <w:rsid w:val="00DC1002"/>
    <w:rsid w:val="00DC1D7A"/>
    <w:rsid w:val="00DC505E"/>
    <w:rsid w:val="00DC6086"/>
    <w:rsid w:val="00DC6868"/>
    <w:rsid w:val="00DC7329"/>
    <w:rsid w:val="00DC7F96"/>
    <w:rsid w:val="00DD0992"/>
    <w:rsid w:val="00DD0AEC"/>
    <w:rsid w:val="00DD1220"/>
    <w:rsid w:val="00DD2077"/>
    <w:rsid w:val="00DD29C3"/>
    <w:rsid w:val="00DD2A04"/>
    <w:rsid w:val="00DD33FC"/>
    <w:rsid w:val="00DD3518"/>
    <w:rsid w:val="00DD3F1E"/>
    <w:rsid w:val="00DD41B8"/>
    <w:rsid w:val="00DD4798"/>
    <w:rsid w:val="00DD4E27"/>
    <w:rsid w:val="00DD5BEE"/>
    <w:rsid w:val="00DD6322"/>
    <w:rsid w:val="00DD647D"/>
    <w:rsid w:val="00DE0512"/>
    <w:rsid w:val="00DE1C07"/>
    <w:rsid w:val="00DE1E53"/>
    <w:rsid w:val="00DE2160"/>
    <w:rsid w:val="00DE3533"/>
    <w:rsid w:val="00DE3D13"/>
    <w:rsid w:val="00DE457C"/>
    <w:rsid w:val="00DE5B22"/>
    <w:rsid w:val="00DE6A7A"/>
    <w:rsid w:val="00DE6E0B"/>
    <w:rsid w:val="00DE6F7C"/>
    <w:rsid w:val="00DE771E"/>
    <w:rsid w:val="00DE7B94"/>
    <w:rsid w:val="00DE7CCF"/>
    <w:rsid w:val="00DF014E"/>
    <w:rsid w:val="00DF2FCD"/>
    <w:rsid w:val="00DF43A6"/>
    <w:rsid w:val="00DF540B"/>
    <w:rsid w:val="00DF5C6F"/>
    <w:rsid w:val="00DF669C"/>
    <w:rsid w:val="00DF682C"/>
    <w:rsid w:val="00DF6989"/>
    <w:rsid w:val="00DF7713"/>
    <w:rsid w:val="00DF7D6B"/>
    <w:rsid w:val="00E02316"/>
    <w:rsid w:val="00E0279B"/>
    <w:rsid w:val="00E03560"/>
    <w:rsid w:val="00E03B72"/>
    <w:rsid w:val="00E04044"/>
    <w:rsid w:val="00E04A46"/>
    <w:rsid w:val="00E06F2F"/>
    <w:rsid w:val="00E0771D"/>
    <w:rsid w:val="00E077B3"/>
    <w:rsid w:val="00E07B03"/>
    <w:rsid w:val="00E10DD8"/>
    <w:rsid w:val="00E116C9"/>
    <w:rsid w:val="00E1186B"/>
    <w:rsid w:val="00E13DF3"/>
    <w:rsid w:val="00E14072"/>
    <w:rsid w:val="00E15CAE"/>
    <w:rsid w:val="00E15CB7"/>
    <w:rsid w:val="00E1605A"/>
    <w:rsid w:val="00E1608A"/>
    <w:rsid w:val="00E16694"/>
    <w:rsid w:val="00E17688"/>
    <w:rsid w:val="00E20581"/>
    <w:rsid w:val="00E229FC"/>
    <w:rsid w:val="00E22AE7"/>
    <w:rsid w:val="00E24F37"/>
    <w:rsid w:val="00E25066"/>
    <w:rsid w:val="00E25680"/>
    <w:rsid w:val="00E2571C"/>
    <w:rsid w:val="00E25A27"/>
    <w:rsid w:val="00E2659E"/>
    <w:rsid w:val="00E2687F"/>
    <w:rsid w:val="00E26AB1"/>
    <w:rsid w:val="00E27E60"/>
    <w:rsid w:val="00E27F1C"/>
    <w:rsid w:val="00E322B1"/>
    <w:rsid w:val="00E33265"/>
    <w:rsid w:val="00E338A9"/>
    <w:rsid w:val="00E34B2E"/>
    <w:rsid w:val="00E36042"/>
    <w:rsid w:val="00E36BBB"/>
    <w:rsid w:val="00E36E66"/>
    <w:rsid w:val="00E37043"/>
    <w:rsid w:val="00E373DB"/>
    <w:rsid w:val="00E3764F"/>
    <w:rsid w:val="00E376B6"/>
    <w:rsid w:val="00E40222"/>
    <w:rsid w:val="00E404E5"/>
    <w:rsid w:val="00E40D31"/>
    <w:rsid w:val="00E42667"/>
    <w:rsid w:val="00E427D8"/>
    <w:rsid w:val="00E43A5B"/>
    <w:rsid w:val="00E43C6B"/>
    <w:rsid w:val="00E45979"/>
    <w:rsid w:val="00E45C38"/>
    <w:rsid w:val="00E464C6"/>
    <w:rsid w:val="00E46E5E"/>
    <w:rsid w:val="00E475AD"/>
    <w:rsid w:val="00E47627"/>
    <w:rsid w:val="00E47BBD"/>
    <w:rsid w:val="00E47C14"/>
    <w:rsid w:val="00E509ED"/>
    <w:rsid w:val="00E50EC5"/>
    <w:rsid w:val="00E510DA"/>
    <w:rsid w:val="00E518BC"/>
    <w:rsid w:val="00E520E4"/>
    <w:rsid w:val="00E52BEF"/>
    <w:rsid w:val="00E5321A"/>
    <w:rsid w:val="00E53BFE"/>
    <w:rsid w:val="00E54300"/>
    <w:rsid w:val="00E54B35"/>
    <w:rsid w:val="00E54BA2"/>
    <w:rsid w:val="00E54CD9"/>
    <w:rsid w:val="00E575DD"/>
    <w:rsid w:val="00E60509"/>
    <w:rsid w:val="00E60711"/>
    <w:rsid w:val="00E61607"/>
    <w:rsid w:val="00E61F5C"/>
    <w:rsid w:val="00E62379"/>
    <w:rsid w:val="00E62DCD"/>
    <w:rsid w:val="00E6334B"/>
    <w:rsid w:val="00E633D9"/>
    <w:rsid w:val="00E63B87"/>
    <w:rsid w:val="00E64A6E"/>
    <w:rsid w:val="00E64CA8"/>
    <w:rsid w:val="00E65B6C"/>
    <w:rsid w:val="00E6648D"/>
    <w:rsid w:val="00E66779"/>
    <w:rsid w:val="00E66AF7"/>
    <w:rsid w:val="00E6750D"/>
    <w:rsid w:val="00E706AA"/>
    <w:rsid w:val="00E70B56"/>
    <w:rsid w:val="00E71261"/>
    <w:rsid w:val="00E72389"/>
    <w:rsid w:val="00E72CA3"/>
    <w:rsid w:val="00E732EF"/>
    <w:rsid w:val="00E735E5"/>
    <w:rsid w:val="00E74210"/>
    <w:rsid w:val="00E7475E"/>
    <w:rsid w:val="00E7527B"/>
    <w:rsid w:val="00E7550A"/>
    <w:rsid w:val="00E7574A"/>
    <w:rsid w:val="00E76BCE"/>
    <w:rsid w:val="00E76DB0"/>
    <w:rsid w:val="00E77471"/>
    <w:rsid w:val="00E7768D"/>
    <w:rsid w:val="00E779B4"/>
    <w:rsid w:val="00E77C59"/>
    <w:rsid w:val="00E81379"/>
    <w:rsid w:val="00E81E4D"/>
    <w:rsid w:val="00E82A6E"/>
    <w:rsid w:val="00E82B4C"/>
    <w:rsid w:val="00E82DA3"/>
    <w:rsid w:val="00E833B9"/>
    <w:rsid w:val="00E840EA"/>
    <w:rsid w:val="00E84402"/>
    <w:rsid w:val="00E8470D"/>
    <w:rsid w:val="00E84FCA"/>
    <w:rsid w:val="00E85E3D"/>
    <w:rsid w:val="00E866CD"/>
    <w:rsid w:val="00E869EE"/>
    <w:rsid w:val="00E876E2"/>
    <w:rsid w:val="00E9004C"/>
    <w:rsid w:val="00E90673"/>
    <w:rsid w:val="00E9107D"/>
    <w:rsid w:val="00E919B7"/>
    <w:rsid w:val="00E92391"/>
    <w:rsid w:val="00E92600"/>
    <w:rsid w:val="00E92647"/>
    <w:rsid w:val="00E938D1"/>
    <w:rsid w:val="00E93B67"/>
    <w:rsid w:val="00E944DF"/>
    <w:rsid w:val="00E94AFC"/>
    <w:rsid w:val="00E96081"/>
    <w:rsid w:val="00E96960"/>
    <w:rsid w:val="00E9732A"/>
    <w:rsid w:val="00EA0341"/>
    <w:rsid w:val="00EA0839"/>
    <w:rsid w:val="00EA1E89"/>
    <w:rsid w:val="00EA23C4"/>
    <w:rsid w:val="00EA2EBE"/>
    <w:rsid w:val="00EA2F9F"/>
    <w:rsid w:val="00EA7A4D"/>
    <w:rsid w:val="00EA7BB1"/>
    <w:rsid w:val="00EB084F"/>
    <w:rsid w:val="00EB2261"/>
    <w:rsid w:val="00EB2B9F"/>
    <w:rsid w:val="00EB3615"/>
    <w:rsid w:val="00EB369D"/>
    <w:rsid w:val="00EB3719"/>
    <w:rsid w:val="00EB5981"/>
    <w:rsid w:val="00EB59EF"/>
    <w:rsid w:val="00EB623C"/>
    <w:rsid w:val="00EB7833"/>
    <w:rsid w:val="00EC0327"/>
    <w:rsid w:val="00EC0449"/>
    <w:rsid w:val="00EC201E"/>
    <w:rsid w:val="00EC298C"/>
    <w:rsid w:val="00EC2A99"/>
    <w:rsid w:val="00EC3186"/>
    <w:rsid w:val="00EC36C7"/>
    <w:rsid w:val="00EC38D5"/>
    <w:rsid w:val="00EC38DE"/>
    <w:rsid w:val="00EC3AC4"/>
    <w:rsid w:val="00EC3D07"/>
    <w:rsid w:val="00EC4BFF"/>
    <w:rsid w:val="00EC5CE5"/>
    <w:rsid w:val="00EC63ED"/>
    <w:rsid w:val="00EC7925"/>
    <w:rsid w:val="00EC7A32"/>
    <w:rsid w:val="00EC7F08"/>
    <w:rsid w:val="00EC7F61"/>
    <w:rsid w:val="00ED17C0"/>
    <w:rsid w:val="00ED17D2"/>
    <w:rsid w:val="00ED18BA"/>
    <w:rsid w:val="00ED1A02"/>
    <w:rsid w:val="00ED206A"/>
    <w:rsid w:val="00ED404A"/>
    <w:rsid w:val="00ED5AB9"/>
    <w:rsid w:val="00ED5B18"/>
    <w:rsid w:val="00ED6145"/>
    <w:rsid w:val="00ED6676"/>
    <w:rsid w:val="00ED6947"/>
    <w:rsid w:val="00ED6E22"/>
    <w:rsid w:val="00ED6F0D"/>
    <w:rsid w:val="00EE0EAF"/>
    <w:rsid w:val="00EE0EC4"/>
    <w:rsid w:val="00EE161C"/>
    <w:rsid w:val="00EE18AF"/>
    <w:rsid w:val="00EE1FF4"/>
    <w:rsid w:val="00EE3544"/>
    <w:rsid w:val="00EE37BC"/>
    <w:rsid w:val="00EE3B38"/>
    <w:rsid w:val="00EE3C57"/>
    <w:rsid w:val="00EE41B5"/>
    <w:rsid w:val="00EE5234"/>
    <w:rsid w:val="00EE62EE"/>
    <w:rsid w:val="00EE6F44"/>
    <w:rsid w:val="00EE786D"/>
    <w:rsid w:val="00EE7E58"/>
    <w:rsid w:val="00EF123F"/>
    <w:rsid w:val="00EF18EF"/>
    <w:rsid w:val="00EF24D3"/>
    <w:rsid w:val="00EF36F9"/>
    <w:rsid w:val="00EF45E3"/>
    <w:rsid w:val="00EF4E96"/>
    <w:rsid w:val="00EF61B8"/>
    <w:rsid w:val="00EF647E"/>
    <w:rsid w:val="00EF6824"/>
    <w:rsid w:val="00F0080F"/>
    <w:rsid w:val="00F018DB"/>
    <w:rsid w:val="00F02668"/>
    <w:rsid w:val="00F05CFC"/>
    <w:rsid w:val="00F06640"/>
    <w:rsid w:val="00F0708C"/>
    <w:rsid w:val="00F07528"/>
    <w:rsid w:val="00F07C18"/>
    <w:rsid w:val="00F11FC3"/>
    <w:rsid w:val="00F12E8E"/>
    <w:rsid w:val="00F12F50"/>
    <w:rsid w:val="00F13DB0"/>
    <w:rsid w:val="00F140A1"/>
    <w:rsid w:val="00F142C4"/>
    <w:rsid w:val="00F14D64"/>
    <w:rsid w:val="00F165CB"/>
    <w:rsid w:val="00F177A4"/>
    <w:rsid w:val="00F212FE"/>
    <w:rsid w:val="00F21F3F"/>
    <w:rsid w:val="00F227B8"/>
    <w:rsid w:val="00F23E8D"/>
    <w:rsid w:val="00F24343"/>
    <w:rsid w:val="00F24FD9"/>
    <w:rsid w:val="00F257ED"/>
    <w:rsid w:val="00F25EE5"/>
    <w:rsid w:val="00F267F9"/>
    <w:rsid w:val="00F3074E"/>
    <w:rsid w:val="00F33944"/>
    <w:rsid w:val="00F33F96"/>
    <w:rsid w:val="00F346D6"/>
    <w:rsid w:val="00F36B28"/>
    <w:rsid w:val="00F40A09"/>
    <w:rsid w:val="00F41F3F"/>
    <w:rsid w:val="00F43074"/>
    <w:rsid w:val="00F43885"/>
    <w:rsid w:val="00F44F44"/>
    <w:rsid w:val="00F45B8A"/>
    <w:rsid w:val="00F45DBE"/>
    <w:rsid w:val="00F50BF2"/>
    <w:rsid w:val="00F5474B"/>
    <w:rsid w:val="00F55DA5"/>
    <w:rsid w:val="00F56A98"/>
    <w:rsid w:val="00F56EA3"/>
    <w:rsid w:val="00F56F6F"/>
    <w:rsid w:val="00F57418"/>
    <w:rsid w:val="00F57443"/>
    <w:rsid w:val="00F576AC"/>
    <w:rsid w:val="00F57732"/>
    <w:rsid w:val="00F60723"/>
    <w:rsid w:val="00F6164A"/>
    <w:rsid w:val="00F6168F"/>
    <w:rsid w:val="00F627B5"/>
    <w:rsid w:val="00F62A9B"/>
    <w:rsid w:val="00F6317E"/>
    <w:rsid w:val="00F636D0"/>
    <w:rsid w:val="00F63FBA"/>
    <w:rsid w:val="00F64521"/>
    <w:rsid w:val="00F64715"/>
    <w:rsid w:val="00F650B0"/>
    <w:rsid w:val="00F6642F"/>
    <w:rsid w:val="00F669D2"/>
    <w:rsid w:val="00F66BF9"/>
    <w:rsid w:val="00F66EE2"/>
    <w:rsid w:val="00F67213"/>
    <w:rsid w:val="00F70C8D"/>
    <w:rsid w:val="00F71C50"/>
    <w:rsid w:val="00F72FFA"/>
    <w:rsid w:val="00F730C0"/>
    <w:rsid w:val="00F73777"/>
    <w:rsid w:val="00F73DB8"/>
    <w:rsid w:val="00F747B9"/>
    <w:rsid w:val="00F749B7"/>
    <w:rsid w:val="00F7534F"/>
    <w:rsid w:val="00F7595E"/>
    <w:rsid w:val="00F75D28"/>
    <w:rsid w:val="00F76185"/>
    <w:rsid w:val="00F761BC"/>
    <w:rsid w:val="00F7668B"/>
    <w:rsid w:val="00F77762"/>
    <w:rsid w:val="00F77952"/>
    <w:rsid w:val="00F77AE6"/>
    <w:rsid w:val="00F81958"/>
    <w:rsid w:val="00F8206C"/>
    <w:rsid w:val="00F82FE2"/>
    <w:rsid w:val="00F84378"/>
    <w:rsid w:val="00F8491A"/>
    <w:rsid w:val="00F864CD"/>
    <w:rsid w:val="00F904CC"/>
    <w:rsid w:val="00F90C31"/>
    <w:rsid w:val="00F90F1E"/>
    <w:rsid w:val="00F933AF"/>
    <w:rsid w:val="00F93520"/>
    <w:rsid w:val="00F93B93"/>
    <w:rsid w:val="00F93E3F"/>
    <w:rsid w:val="00F9443C"/>
    <w:rsid w:val="00F952A3"/>
    <w:rsid w:val="00F961ED"/>
    <w:rsid w:val="00F9686F"/>
    <w:rsid w:val="00F96BEC"/>
    <w:rsid w:val="00F96DEC"/>
    <w:rsid w:val="00F97F87"/>
    <w:rsid w:val="00FA034B"/>
    <w:rsid w:val="00FA1B3D"/>
    <w:rsid w:val="00FA2033"/>
    <w:rsid w:val="00FA35A6"/>
    <w:rsid w:val="00FA3D54"/>
    <w:rsid w:val="00FA3FCD"/>
    <w:rsid w:val="00FA4025"/>
    <w:rsid w:val="00FA416E"/>
    <w:rsid w:val="00FA4578"/>
    <w:rsid w:val="00FA6397"/>
    <w:rsid w:val="00FA6DE0"/>
    <w:rsid w:val="00FA7A49"/>
    <w:rsid w:val="00FB1028"/>
    <w:rsid w:val="00FB13A9"/>
    <w:rsid w:val="00FB20E9"/>
    <w:rsid w:val="00FB2368"/>
    <w:rsid w:val="00FB2897"/>
    <w:rsid w:val="00FB2A08"/>
    <w:rsid w:val="00FB38E8"/>
    <w:rsid w:val="00FB3BAE"/>
    <w:rsid w:val="00FB471E"/>
    <w:rsid w:val="00FB4908"/>
    <w:rsid w:val="00FB5065"/>
    <w:rsid w:val="00FB5864"/>
    <w:rsid w:val="00FB5F8A"/>
    <w:rsid w:val="00FB678A"/>
    <w:rsid w:val="00FB7F28"/>
    <w:rsid w:val="00FC1773"/>
    <w:rsid w:val="00FC1CAD"/>
    <w:rsid w:val="00FC21F5"/>
    <w:rsid w:val="00FC2729"/>
    <w:rsid w:val="00FC2D47"/>
    <w:rsid w:val="00FC541B"/>
    <w:rsid w:val="00FC5897"/>
    <w:rsid w:val="00FC6B09"/>
    <w:rsid w:val="00FC7124"/>
    <w:rsid w:val="00FC74E4"/>
    <w:rsid w:val="00FC7651"/>
    <w:rsid w:val="00FC773F"/>
    <w:rsid w:val="00FD0E7A"/>
    <w:rsid w:val="00FD1AFB"/>
    <w:rsid w:val="00FD1EE6"/>
    <w:rsid w:val="00FD21D9"/>
    <w:rsid w:val="00FD21F8"/>
    <w:rsid w:val="00FD31E9"/>
    <w:rsid w:val="00FD3872"/>
    <w:rsid w:val="00FD5B8B"/>
    <w:rsid w:val="00FD5D0F"/>
    <w:rsid w:val="00FD6155"/>
    <w:rsid w:val="00FD6526"/>
    <w:rsid w:val="00FD682D"/>
    <w:rsid w:val="00FD6FC5"/>
    <w:rsid w:val="00FD7E00"/>
    <w:rsid w:val="00FE00EA"/>
    <w:rsid w:val="00FE2597"/>
    <w:rsid w:val="00FE2894"/>
    <w:rsid w:val="00FE2DAC"/>
    <w:rsid w:val="00FE37BE"/>
    <w:rsid w:val="00FE4122"/>
    <w:rsid w:val="00FE424D"/>
    <w:rsid w:val="00FE42DA"/>
    <w:rsid w:val="00FE4AD1"/>
    <w:rsid w:val="00FE4B33"/>
    <w:rsid w:val="00FE4BB5"/>
    <w:rsid w:val="00FE4DB3"/>
    <w:rsid w:val="00FE7B5D"/>
    <w:rsid w:val="00FF020D"/>
    <w:rsid w:val="00FF04D1"/>
    <w:rsid w:val="00FF0B06"/>
    <w:rsid w:val="00FF16F6"/>
    <w:rsid w:val="00FF1954"/>
    <w:rsid w:val="00FF34B3"/>
    <w:rsid w:val="00FF39B4"/>
    <w:rsid w:val="00FF6313"/>
    <w:rsid w:val="00FF6651"/>
    <w:rsid w:val="00FF75C2"/>
    <w:rsid w:val="5B6A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58EF4B"/>
  <w15:docId w15:val="{AC121CE0-4ED9-4A68-BFC6-AB5558C7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ascii="Times New Roman" w:eastAsia="Times New Roman" w:hAnsi="Times New Roman"/>
      <w:sz w:val="28"/>
      <w:szCs w:val="24"/>
      <w:lang w:eastAsia="en-US"/>
    </w:rPr>
  </w:style>
  <w:style w:type="paragraph" w:styleId="1">
    <w:name w:val="heading 1"/>
    <w:basedOn w:val="a1"/>
    <w:next w:val="a1"/>
    <w:link w:val="10"/>
    <w:autoRedefine/>
    <w:uiPriority w:val="9"/>
    <w:qFormat/>
    <w:pPr>
      <w:keepNext/>
      <w:spacing w:after="240" w:line="360" w:lineRule="auto"/>
      <w:jc w:val="center"/>
      <w:outlineLvl w:val="0"/>
    </w:pPr>
    <w:rPr>
      <w:rFonts w:eastAsia="Calibri" w:cs="Arial"/>
      <w:b/>
      <w:bCs/>
      <w:color w:val="000000"/>
      <w:kern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20" w:after="120" w:line="360" w:lineRule="auto"/>
      <w:ind w:firstLine="709"/>
      <w:jc w:val="both"/>
      <w:outlineLvl w:val="1"/>
    </w:pPr>
    <w:rPr>
      <w:b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20" w:after="120" w:line="360" w:lineRule="auto"/>
      <w:ind w:firstLine="709"/>
      <w:outlineLvl w:val="2"/>
    </w:pPr>
    <w:rPr>
      <w:b/>
      <w:i/>
      <w:color w:val="000000"/>
    </w:rPr>
  </w:style>
  <w:style w:type="paragraph" w:styleId="41">
    <w:name w:val="heading 4"/>
    <w:basedOn w:val="a1"/>
    <w:next w:val="a1"/>
    <w:link w:val="42"/>
    <w:uiPriority w:val="9"/>
    <w:unhideWhenUsed/>
    <w:qFormat/>
    <w:pPr>
      <w:keepNext/>
      <w:keepLines/>
      <w:spacing w:before="40"/>
      <w:ind w:left="708"/>
      <w:jc w:val="both"/>
      <w:outlineLvl w:val="3"/>
    </w:pPr>
    <w:rPr>
      <w:b/>
      <w:iCs/>
      <w:color w:val="000000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FollowedHyperlink"/>
    <w:uiPriority w:val="99"/>
    <w:semiHidden/>
    <w:unhideWhenUsed/>
    <w:qFormat/>
    <w:rPr>
      <w:color w:val="954F72"/>
      <w:u w:val="single"/>
    </w:rPr>
  </w:style>
  <w:style w:type="character" w:styleId="a6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styleId="a7">
    <w:name w:val="Hyperlink"/>
    <w:uiPriority w:val="99"/>
    <w:unhideWhenUsed/>
    <w:qFormat/>
    <w:rPr>
      <w:color w:val="0000FF"/>
      <w:u w:val="single"/>
    </w:rPr>
  </w:style>
  <w:style w:type="character" w:styleId="a8">
    <w:name w:val="page number"/>
    <w:basedOn w:val="a2"/>
    <w:uiPriority w:val="99"/>
    <w:semiHidden/>
    <w:unhideWhenUsed/>
  </w:style>
  <w:style w:type="character" w:styleId="a9">
    <w:name w:val="line number"/>
    <w:basedOn w:val="a2"/>
    <w:uiPriority w:val="99"/>
    <w:semiHidden/>
    <w:unhideWhenUsed/>
  </w:style>
  <w:style w:type="paragraph" w:styleId="aa">
    <w:name w:val="Balloon Text"/>
    <w:basedOn w:val="a1"/>
    <w:link w:val="ab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53">
    <w:name w:val="List 5"/>
    <w:basedOn w:val="a1"/>
    <w:uiPriority w:val="99"/>
    <w:semiHidden/>
    <w:unhideWhenUsed/>
    <w:qFormat/>
    <w:pPr>
      <w:ind w:left="1415" w:hanging="283"/>
      <w:contextualSpacing/>
    </w:pPr>
  </w:style>
  <w:style w:type="paragraph" w:styleId="ac">
    <w:name w:val="List Continue"/>
    <w:basedOn w:val="a1"/>
    <w:uiPriority w:val="99"/>
    <w:semiHidden/>
    <w:unhideWhenUsed/>
    <w:qFormat/>
    <w:pPr>
      <w:spacing w:after="120"/>
      <w:ind w:left="283"/>
      <w:contextualSpacing/>
    </w:pPr>
  </w:style>
  <w:style w:type="paragraph" w:styleId="23">
    <w:name w:val="Body Text 2"/>
    <w:basedOn w:val="a1"/>
    <w:link w:val="24"/>
    <w:uiPriority w:val="99"/>
    <w:semiHidden/>
    <w:unhideWhenUsed/>
    <w:qFormat/>
    <w:pPr>
      <w:spacing w:after="120" w:line="480" w:lineRule="auto"/>
    </w:pPr>
  </w:style>
  <w:style w:type="paragraph" w:styleId="5">
    <w:name w:val="List Number 5"/>
    <w:basedOn w:val="a1"/>
    <w:uiPriority w:val="99"/>
    <w:semiHidden/>
    <w:unhideWhenUsed/>
    <w:qFormat/>
    <w:pPr>
      <w:numPr>
        <w:numId w:val="1"/>
      </w:numPr>
      <w:contextualSpacing/>
    </w:pPr>
  </w:style>
  <w:style w:type="paragraph" w:styleId="ad">
    <w:name w:val="Closing"/>
    <w:basedOn w:val="a1"/>
    <w:link w:val="ae"/>
    <w:uiPriority w:val="99"/>
    <w:semiHidden/>
    <w:unhideWhenUsed/>
    <w:qFormat/>
    <w:pPr>
      <w:ind w:left="4252"/>
    </w:pPr>
  </w:style>
  <w:style w:type="paragraph" w:styleId="af">
    <w:name w:val="Normal Indent"/>
    <w:basedOn w:val="a1"/>
    <w:uiPriority w:val="99"/>
    <w:semiHidden/>
    <w:unhideWhenUsed/>
    <w:qFormat/>
    <w:pPr>
      <w:ind w:left="708"/>
    </w:pPr>
  </w:style>
  <w:style w:type="paragraph" w:styleId="25">
    <w:name w:val="envelope return"/>
    <w:basedOn w:val="a1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af0">
    <w:name w:val="Plain Text"/>
    <w:basedOn w:val="a1"/>
    <w:link w:val="af1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33">
    <w:name w:val="Body Text Indent 3"/>
    <w:basedOn w:val="a1"/>
    <w:link w:val="34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af2">
    <w:name w:val="endnote text"/>
    <w:basedOn w:val="a1"/>
    <w:link w:val="af3"/>
    <w:uiPriority w:val="99"/>
    <w:semiHidden/>
    <w:unhideWhenUsed/>
    <w:qFormat/>
    <w:rPr>
      <w:sz w:val="20"/>
      <w:szCs w:val="20"/>
    </w:rPr>
  </w:style>
  <w:style w:type="paragraph" w:styleId="af4">
    <w:name w:val="caption"/>
    <w:basedOn w:val="a1"/>
    <w:next w:val="a1"/>
    <w:uiPriority w:val="35"/>
    <w:semiHidden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5">
    <w:name w:val="annotation text"/>
    <w:basedOn w:val="a1"/>
    <w:link w:val="af6"/>
    <w:uiPriority w:val="99"/>
    <w:unhideWhenUsed/>
    <w:qFormat/>
    <w:rPr>
      <w:sz w:val="20"/>
      <w:szCs w:val="20"/>
    </w:rPr>
  </w:style>
  <w:style w:type="paragraph" w:styleId="11">
    <w:name w:val="index 1"/>
    <w:basedOn w:val="a1"/>
    <w:next w:val="a1"/>
    <w:autoRedefine/>
    <w:uiPriority w:val="99"/>
    <w:semiHidden/>
    <w:unhideWhenUsed/>
    <w:qFormat/>
    <w:pPr>
      <w:ind w:left="240" w:hanging="240"/>
    </w:pPr>
  </w:style>
  <w:style w:type="paragraph" w:styleId="af7">
    <w:name w:val="annotation subject"/>
    <w:basedOn w:val="af5"/>
    <w:next w:val="af5"/>
    <w:link w:val="af8"/>
    <w:uiPriority w:val="99"/>
    <w:semiHidden/>
    <w:unhideWhenUsed/>
    <w:qFormat/>
    <w:rPr>
      <w:b/>
      <w:bCs/>
    </w:rPr>
  </w:style>
  <w:style w:type="paragraph" w:styleId="af9">
    <w:name w:val="Document Map"/>
    <w:basedOn w:val="a1"/>
    <w:link w:val="afa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afb">
    <w:name w:val="footnote text"/>
    <w:basedOn w:val="a1"/>
    <w:link w:val="afc"/>
    <w:uiPriority w:val="99"/>
    <w:semiHidden/>
    <w:unhideWhenUsed/>
    <w:qFormat/>
    <w:rPr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qFormat/>
    <w:pPr>
      <w:ind w:left="1680"/>
    </w:pPr>
    <w:rPr>
      <w:rFonts w:ascii="Calibri" w:hAnsi="Calibri" w:cs="Calibri"/>
      <w:sz w:val="20"/>
      <w:szCs w:val="20"/>
    </w:rPr>
  </w:style>
  <w:style w:type="paragraph" w:styleId="26">
    <w:name w:val="index 2"/>
    <w:basedOn w:val="a1"/>
    <w:next w:val="a1"/>
    <w:autoRedefine/>
    <w:uiPriority w:val="99"/>
    <w:semiHidden/>
    <w:unhideWhenUsed/>
    <w:qFormat/>
    <w:pPr>
      <w:ind w:left="480" w:hanging="240"/>
    </w:pPr>
  </w:style>
  <w:style w:type="paragraph" w:styleId="3">
    <w:name w:val="List Number 3"/>
    <w:basedOn w:val="a1"/>
    <w:uiPriority w:val="99"/>
    <w:semiHidden/>
    <w:unhideWhenUsed/>
    <w:qFormat/>
    <w:pPr>
      <w:numPr>
        <w:numId w:val="2"/>
      </w:numPr>
      <w:contextualSpacing/>
    </w:pPr>
  </w:style>
  <w:style w:type="paragraph" w:styleId="HTML">
    <w:name w:val="HTML Address"/>
    <w:basedOn w:val="a1"/>
    <w:link w:val="HTML0"/>
    <w:uiPriority w:val="99"/>
    <w:semiHidden/>
    <w:unhideWhenUsed/>
    <w:qFormat/>
    <w:rPr>
      <w:i/>
      <w:iCs/>
    </w:rPr>
  </w:style>
  <w:style w:type="paragraph" w:styleId="71">
    <w:name w:val="index 7"/>
    <w:basedOn w:val="a1"/>
    <w:next w:val="a1"/>
    <w:autoRedefine/>
    <w:uiPriority w:val="99"/>
    <w:semiHidden/>
    <w:unhideWhenUsed/>
    <w:qFormat/>
    <w:pPr>
      <w:ind w:left="1680" w:hanging="240"/>
    </w:pPr>
  </w:style>
  <w:style w:type="paragraph" w:styleId="35">
    <w:name w:val="index 3"/>
    <w:basedOn w:val="a1"/>
    <w:next w:val="a1"/>
    <w:autoRedefine/>
    <w:uiPriority w:val="99"/>
    <w:semiHidden/>
    <w:unhideWhenUsed/>
    <w:qFormat/>
    <w:pPr>
      <w:ind w:left="720" w:hanging="240"/>
    </w:pPr>
  </w:style>
  <w:style w:type="paragraph" w:styleId="54">
    <w:name w:val="index 5"/>
    <w:basedOn w:val="a1"/>
    <w:next w:val="a1"/>
    <w:autoRedefine/>
    <w:uiPriority w:val="99"/>
    <w:semiHidden/>
    <w:unhideWhenUsed/>
    <w:qFormat/>
    <w:pPr>
      <w:ind w:left="1200" w:hanging="240"/>
    </w:pPr>
  </w:style>
  <w:style w:type="paragraph" w:styleId="43">
    <w:name w:val="index 4"/>
    <w:basedOn w:val="a1"/>
    <w:next w:val="a1"/>
    <w:autoRedefine/>
    <w:uiPriority w:val="99"/>
    <w:semiHidden/>
    <w:unhideWhenUsed/>
    <w:qFormat/>
    <w:pPr>
      <w:ind w:left="960" w:hanging="240"/>
    </w:pPr>
  </w:style>
  <w:style w:type="paragraph" w:styleId="afd">
    <w:name w:val="header"/>
    <w:basedOn w:val="a1"/>
    <w:link w:val="afe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1"/>
    <w:next w:val="a1"/>
    <w:autoRedefine/>
    <w:uiPriority w:val="39"/>
    <w:semiHidden/>
    <w:unhideWhenUsed/>
    <w:pPr>
      <w:ind w:left="1920"/>
    </w:pPr>
    <w:rPr>
      <w:rFonts w:ascii="Calibri" w:hAnsi="Calibri" w:cs="Calibr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qFormat/>
    <w:pPr>
      <w:ind w:left="1440"/>
    </w:pPr>
    <w:rPr>
      <w:rFonts w:ascii="Calibri" w:hAnsi="Calibri" w:cs="Calibri"/>
      <w:sz w:val="20"/>
      <w:szCs w:val="20"/>
    </w:rPr>
  </w:style>
  <w:style w:type="paragraph" w:styleId="61">
    <w:name w:val="index 6"/>
    <w:basedOn w:val="a1"/>
    <w:next w:val="a1"/>
    <w:autoRedefine/>
    <w:uiPriority w:val="99"/>
    <w:semiHidden/>
    <w:unhideWhenUsed/>
    <w:qFormat/>
    <w:pPr>
      <w:ind w:left="1440" w:hanging="240"/>
    </w:pPr>
  </w:style>
  <w:style w:type="paragraph" w:styleId="aff">
    <w:name w:val="envelope address"/>
    <w:basedOn w:val="a1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82">
    <w:name w:val="index 8"/>
    <w:basedOn w:val="a1"/>
    <w:next w:val="a1"/>
    <w:autoRedefine/>
    <w:uiPriority w:val="99"/>
    <w:semiHidden/>
    <w:unhideWhenUsed/>
    <w:qFormat/>
    <w:pPr>
      <w:ind w:left="1920" w:hanging="240"/>
    </w:pPr>
  </w:style>
  <w:style w:type="paragraph" w:styleId="aff0">
    <w:name w:val="Body Text"/>
    <w:basedOn w:val="a1"/>
    <w:link w:val="aff1"/>
    <w:uiPriority w:val="1"/>
    <w:pPr>
      <w:widowControl w:val="0"/>
      <w:autoSpaceDE w:val="0"/>
      <w:autoSpaceDN w:val="0"/>
      <w:ind w:firstLine="709"/>
      <w:jc w:val="both"/>
    </w:pPr>
    <w:rPr>
      <w:szCs w:val="28"/>
    </w:rPr>
  </w:style>
  <w:style w:type="paragraph" w:styleId="92">
    <w:name w:val="index 9"/>
    <w:basedOn w:val="a1"/>
    <w:next w:val="a1"/>
    <w:autoRedefine/>
    <w:uiPriority w:val="99"/>
    <w:semiHidden/>
    <w:unhideWhenUsed/>
    <w:qFormat/>
    <w:pPr>
      <w:ind w:left="2160" w:hanging="240"/>
    </w:pPr>
  </w:style>
  <w:style w:type="paragraph" w:styleId="4">
    <w:name w:val="List Number 4"/>
    <w:basedOn w:val="a1"/>
    <w:uiPriority w:val="99"/>
    <w:semiHidden/>
    <w:unhideWhenUsed/>
    <w:qFormat/>
    <w:pPr>
      <w:numPr>
        <w:numId w:val="3"/>
      </w:numPr>
      <w:contextualSpacing/>
    </w:pPr>
  </w:style>
  <w:style w:type="paragraph" w:styleId="aff2">
    <w:name w:val="toa heading"/>
    <w:basedOn w:val="a1"/>
    <w:next w:val="a1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aff3">
    <w:name w:val="index heading"/>
    <w:basedOn w:val="a1"/>
    <w:next w:val="1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12">
    <w:name w:val="toc 1"/>
    <w:basedOn w:val="a1"/>
    <w:next w:val="a1"/>
    <w:uiPriority w:val="39"/>
    <w:unhideWhenUsed/>
    <w:qFormat/>
    <w:pPr>
      <w:spacing w:before="120"/>
    </w:pPr>
    <w:rPr>
      <w:rFonts w:ascii="Calibri" w:hAnsi="Calibri" w:cs="Calibri"/>
      <w:b/>
      <w:bCs/>
      <w:i/>
      <w:iCs/>
    </w:rPr>
  </w:style>
  <w:style w:type="paragraph" w:styleId="aff4">
    <w:name w:val="table of authorities"/>
    <w:basedOn w:val="a1"/>
    <w:next w:val="a1"/>
    <w:uiPriority w:val="99"/>
    <w:semiHidden/>
    <w:unhideWhenUsed/>
    <w:qFormat/>
    <w:pPr>
      <w:ind w:left="240" w:hanging="240"/>
    </w:pPr>
  </w:style>
  <w:style w:type="paragraph" w:styleId="aff5">
    <w:name w:val="macro"/>
    <w:link w:val="aff6"/>
    <w:uiPriority w:val="99"/>
    <w:semiHidden/>
    <w:unhideWhenUsed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/>
      <w:lang w:val="en-US" w:eastAsia="en-US"/>
    </w:rPr>
  </w:style>
  <w:style w:type="paragraph" w:styleId="62">
    <w:name w:val="toc 6"/>
    <w:basedOn w:val="a1"/>
    <w:next w:val="a1"/>
    <w:autoRedefine/>
    <w:uiPriority w:val="39"/>
    <w:semiHidden/>
    <w:unhideWhenUsed/>
    <w:pPr>
      <w:ind w:left="1200"/>
    </w:pPr>
    <w:rPr>
      <w:rFonts w:ascii="Calibri" w:hAnsi="Calibri" w:cs="Calibri"/>
      <w:sz w:val="20"/>
      <w:szCs w:val="20"/>
    </w:rPr>
  </w:style>
  <w:style w:type="paragraph" w:styleId="aff7">
    <w:name w:val="table of figures"/>
    <w:basedOn w:val="a1"/>
    <w:next w:val="a1"/>
    <w:uiPriority w:val="99"/>
    <w:semiHidden/>
    <w:unhideWhenUsed/>
    <w:qFormat/>
  </w:style>
  <w:style w:type="paragraph" w:styleId="36">
    <w:name w:val="toc 3"/>
    <w:basedOn w:val="a1"/>
    <w:next w:val="a1"/>
    <w:autoRedefine/>
    <w:uiPriority w:val="39"/>
    <w:unhideWhenUsed/>
    <w:pPr>
      <w:tabs>
        <w:tab w:val="left" w:pos="1200"/>
        <w:tab w:val="right" w:leader="dot" w:pos="9345"/>
      </w:tabs>
      <w:spacing w:line="360" w:lineRule="auto"/>
      <w:ind w:left="482"/>
      <w:jc w:val="both"/>
    </w:pPr>
    <w:rPr>
      <w:rFonts w:ascii="Calibri" w:hAnsi="Calibri" w:cs="Calibri"/>
      <w:sz w:val="20"/>
      <w:szCs w:val="20"/>
    </w:rPr>
  </w:style>
  <w:style w:type="paragraph" w:styleId="27">
    <w:name w:val="toc 2"/>
    <w:basedOn w:val="a1"/>
    <w:next w:val="a1"/>
    <w:uiPriority w:val="39"/>
    <w:unhideWhenUsed/>
    <w:qFormat/>
    <w:pPr>
      <w:spacing w:before="120"/>
      <w:ind w:left="240"/>
    </w:pPr>
    <w:rPr>
      <w:rFonts w:ascii="Calibri" w:hAnsi="Calibri" w:cs="Calibri"/>
      <w:b/>
      <w:bCs/>
      <w:sz w:val="22"/>
      <w:szCs w:val="22"/>
    </w:rPr>
  </w:style>
  <w:style w:type="paragraph" w:styleId="44">
    <w:name w:val="toc 4"/>
    <w:basedOn w:val="a1"/>
    <w:next w:val="a1"/>
    <w:autoRedefine/>
    <w:uiPriority w:val="39"/>
    <w:semiHidden/>
    <w:unhideWhenUsed/>
    <w:pPr>
      <w:ind w:left="720"/>
    </w:pPr>
    <w:rPr>
      <w:rFonts w:ascii="Calibri" w:hAnsi="Calibri" w:cs="Calibri"/>
      <w:sz w:val="20"/>
      <w:szCs w:val="20"/>
    </w:rPr>
  </w:style>
  <w:style w:type="paragraph" w:styleId="55">
    <w:name w:val="toc 5"/>
    <w:basedOn w:val="a1"/>
    <w:next w:val="a1"/>
    <w:autoRedefine/>
    <w:uiPriority w:val="39"/>
    <w:semiHidden/>
    <w:unhideWhenUsed/>
    <w:pPr>
      <w:ind w:left="960"/>
    </w:pPr>
    <w:rPr>
      <w:rFonts w:ascii="Calibri" w:hAnsi="Calibri" w:cs="Calibri"/>
      <w:sz w:val="20"/>
      <w:szCs w:val="20"/>
    </w:rPr>
  </w:style>
  <w:style w:type="paragraph" w:styleId="aff8">
    <w:name w:val="Note Heading"/>
    <w:basedOn w:val="a1"/>
    <w:next w:val="a1"/>
    <w:link w:val="aff9"/>
    <w:uiPriority w:val="99"/>
    <w:semiHidden/>
    <w:unhideWhenUsed/>
    <w:qFormat/>
  </w:style>
  <w:style w:type="paragraph" w:styleId="affa">
    <w:name w:val="Date"/>
    <w:basedOn w:val="a1"/>
    <w:next w:val="a1"/>
    <w:link w:val="affb"/>
    <w:uiPriority w:val="99"/>
    <w:semiHidden/>
    <w:unhideWhenUsed/>
    <w:qFormat/>
  </w:style>
  <w:style w:type="paragraph" w:styleId="50">
    <w:name w:val="List Bullet 5"/>
    <w:basedOn w:val="a1"/>
    <w:uiPriority w:val="99"/>
    <w:semiHidden/>
    <w:unhideWhenUsed/>
    <w:qFormat/>
    <w:pPr>
      <w:numPr>
        <w:numId w:val="4"/>
      </w:numPr>
      <w:contextualSpacing/>
    </w:pPr>
  </w:style>
  <w:style w:type="paragraph" w:styleId="affc">
    <w:name w:val="Body Text First Indent"/>
    <w:basedOn w:val="aff0"/>
    <w:link w:val="affd"/>
    <w:uiPriority w:val="99"/>
    <w:semiHidden/>
    <w:unhideWhenUsed/>
    <w:qFormat/>
    <w:pPr>
      <w:widowControl/>
      <w:autoSpaceDE/>
      <w:autoSpaceDN/>
      <w:ind w:firstLine="360"/>
      <w:jc w:val="left"/>
    </w:pPr>
    <w:rPr>
      <w:sz w:val="24"/>
      <w:szCs w:val="24"/>
    </w:rPr>
  </w:style>
  <w:style w:type="paragraph" w:styleId="28">
    <w:name w:val="Body Text First Indent 2"/>
    <w:basedOn w:val="affe"/>
    <w:link w:val="29"/>
    <w:uiPriority w:val="99"/>
    <w:semiHidden/>
    <w:unhideWhenUsed/>
    <w:qFormat/>
    <w:pPr>
      <w:spacing w:after="0"/>
      <w:ind w:left="360" w:firstLine="360"/>
    </w:pPr>
  </w:style>
  <w:style w:type="paragraph" w:styleId="affe">
    <w:name w:val="Body Text Indent"/>
    <w:basedOn w:val="a1"/>
    <w:link w:val="afff"/>
    <w:uiPriority w:val="99"/>
    <w:semiHidden/>
    <w:unhideWhenUsed/>
    <w:qFormat/>
    <w:pPr>
      <w:spacing w:after="120"/>
      <w:ind w:left="283"/>
    </w:pPr>
  </w:style>
  <w:style w:type="paragraph" w:styleId="40">
    <w:name w:val="List Bullet 4"/>
    <w:basedOn w:val="a1"/>
    <w:uiPriority w:val="99"/>
    <w:semiHidden/>
    <w:unhideWhenUsed/>
    <w:qFormat/>
    <w:pPr>
      <w:numPr>
        <w:numId w:val="5"/>
      </w:numPr>
      <w:contextualSpacing/>
    </w:pPr>
  </w:style>
  <w:style w:type="paragraph" w:styleId="a0">
    <w:name w:val="List Bullet"/>
    <w:basedOn w:val="a1"/>
    <w:uiPriority w:val="99"/>
    <w:semiHidden/>
    <w:unhideWhenUsed/>
    <w:qFormat/>
    <w:pPr>
      <w:numPr>
        <w:numId w:val="6"/>
      </w:numPr>
      <w:contextualSpacing/>
    </w:pPr>
  </w:style>
  <w:style w:type="paragraph" w:styleId="20">
    <w:name w:val="List Bullet 2"/>
    <w:basedOn w:val="a1"/>
    <w:uiPriority w:val="99"/>
    <w:semiHidden/>
    <w:unhideWhenUsed/>
    <w:qFormat/>
    <w:pPr>
      <w:numPr>
        <w:numId w:val="7"/>
      </w:numPr>
      <w:contextualSpacing/>
    </w:pPr>
  </w:style>
  <w:style w:type="paragraph" w:styleId="30">
    <w:name w:val="List Bullet 3"/>
    <w:basedOn w:val="a1"/>
    <w:uiPriority w:val="99"/>
    <w:semiHidden/>
    <w:unhideWhenUsed/>
    <w:qFormat/>
    <w:pPr>
      <w:numPr>
        <w:numId w:val="8"/>
      </w:numPr>
      <w:contextualSpacing/>
    </w:pPr>
  </w:style>
  <w:style w:type="paragraph" w:styleId="afff0">
    <w:name w:val="Title"/>
    <w:basedOn w:val="a1"/>
    <w:next w:val="a1"/>
    <w:link w:val="afff1"/>
    <w:uiPriority w:val="10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paragraph" w:styleId="afff2">
    <w:name w:val="footer"/>
    <w:basedOn w:val="a1"/>
    <w:link w:val="afff3"/>
    <w:uiPriority w:val="99"/>
    <w:unhideWhenUsed/>
    <w:pPr>
      <w:tabs>
        <w:tab w:val="center" w:pos="4677"/>
        <w:tab w:val="right" w:pos="9355"/>
      </w:tabs>
    </w:pPr>
  </w:style>
  <w:style w:type="paragraph" w:styleId="a">
    <w:name w:val="List Number"/>
    <w:basedOn w:val="a1"/>
    <w:uiPriority w:val="99"/>
    <w:semiHidden/>
    <w:unhideWhenUsed/>
    <w:qFormat/>
    <w:pPr>
      <w:numPr>
        <w:numId w:val="9"/>
      </w:numPr>
      <w:contextualSpacing/>
    </w:pPr>
  </w:style>
  <w:style w:type="paragraph" w:styleId="2">
    <w:name w:val="List Number 2"/>
    <w:basedOn w:val="a1"/>
    <w:uiPriority w:val="99"/>
    <w:semiHidden/>
    <w:unhideWhenUsed/>
    <w:qFormat/>
    <w:pPr>
      <w:numPr>
        <w:numId w:val="10"/>
      </w:numPr>
      <w:contextualSpacing/>
    </w:pPr>
  </w:style>
  <w:style w:type="paragraph" w:styleId="afff4">
    <w:name w:val="List"/>
    <w:basedOn w:val="a1"/>
    <w:uiPriority w:val="99"/>
    <w:semiHidden/>
    <w:unhideWhenUsed/>
    <w:qFormat/>
    <w:pPr>
      <w:ind w:left="283" w:hanging="283"/>
      <w:contextualSpacing/>
    </w:pPr>
  </w:style>
  <w:style w:type="paragraph" w:styleId="afff5">
    <w:name w:val="Normal (Web)"/>
    <w:basedOn w:val="a1"/>
    <w:uiPriority w:val="99"/>
    <w:unhideWhenUsed/>
    <w:pPr>
      <w:spacing w:before="100" w:beforeAutospacing="1" w:after="100" w:afterAutospacing="1"/>
    </w:pPr>
  </w:style>
  <w:style w:type="paragraph" w:styleId="37">
    <w:name w:val="Body Text 3"/>
    <w:basedOn w:val="a1"/>
    <w:link w:val="38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2a">
    <w:name w:val="Body Text Indent 2"/>
    <w:basedOn w:val="a1"/>
    <w:link w:val="2b"/>
    <w:uiPriority w:val="99"/>
    <w:semiHidden/>
    <w:unhideWhenUsed/>
    <w:qFormat/>
    <w:pPr>
      <w:spacing w:after="120" w:line="480" w:lineRule="auto"/>
      <w:ind w:left="283"/>
    </w:pPr>
  </w:style>
  <w:style w:type="paragraph" w:styleId="afff6">
    <w:name w:val="Subtitle"/>
    <w:basedOn w:val="a1"/>
    <w:next w:val="a1"/>
    <w:link w:val="afff7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paragraph" w:styleId="afff8">
    <w:name w:val="Signature"/>
    <w:basedOn w:val="a1"/>
    <w:link w:val="afff9"/>
    <w:uiPriority w:val="99"/>
    <w:semiHidden/>
    <w:unhideWhenUsed/>
    <w:qFormat/>
    <w:pPr>
      <w:ind w:left="4252"/>
    </w:pPr>
  </w:style>
  <w:style w:type="paragraph" w:styleId="afffa">
    <w:name w:val="Salutation"/>
    <w:basedOn w:val="a1"/>
    <w:next w:val="a1"/>
    <w:link w:val="afffb"/>
    <w:uiPriority w:val="99"/>
    <w:semiHidden/>
    <w:unhideWhenUsed/>
    <w:qFormat/>
  </w:style>
  <w:style w:type="paragraph" w:styleId="2c">
    <w:name w:val="List Continue 2"/>
    <w:basedOn w:val="a1"/>
    <w:uiPriority w:val="99"/>
    <w:semiHidden/>
    <w:unhideWhenUsed/>
    <w:qFormat/>
    <w:pPr>
      <w:spacing w:after="120"/>
      <w:ind w:left="566"/>
      <w:contextualSpacing/>
    </w:pPr>
  </w:style>
  <w:style w:type="paragraph" w:styleId="39">
    <w:name w:val="List Continue 3"/>
    <w:basedOn w:val="a1"/>
    <w:uiPriority w:val="99"/>
    <w:semiHidden/>
    <w:unhideWhenUsed/>
    <w:qFormat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qFormat/>
    <w:pPr>
      <w:spacing w:after="120"/>
      <w:ind w:left="1132"/>
      <w:contextualSpacing/>
    </w:pPr>
  </w:style>
  <w:style w:type="paragraph" w:styleId="56">
    <w:name w:val="List Continue 5"/>
    <w:basedOn w:val="a1"/>
    <w:uiPriority w:val="99"/>
    <w:semiHidden/>
    <w:unhideWhenUsed/>
    <w:qFormat/>
    <w:pPr>
      <w:spacing w:after="120"/>
      <w:ind w:left="1415"/>
      <w:contextualSpacing/>
    </w:pPr>
  </w:style>
  <w:style w:type="paragraph" w:styleId="2d">
    <w:name w:val="List 2"/>
    <w:basedOn w:val="a1"/>
    <w:uiPriority w:val="99"/>
    <w:semiHidden/>
    <w:unhideWhenUsed/>
    <w:qFormat/>
    <w:pPr>
      <w:ind w:left="566" w:hanging="283"/>
      <w:contextualSpacing/>
    </w:pPr>
  </w:style>
  <w:style w:type="paragraph" w:styleId="3a">
    <w:name w:val="List 3"/>
    <w:basedOn w:val="a1"/>
    <w:uiPriority w:val="99"/>
    <w:semiHidden/>
    <w:unhideWhenUsed/>
    <w:qFormat/>
    <w:pPr>
      <w:ind w:left="849" w:hanging="283"/>
      <w:contextualSpacing/>
    </w:pPr>
  </w:style>
  <w:style w:type="paragraph" w:styleId="46">
    <w:name w:val="List 4"/>
    <w:basedOn w:val="a1"/>
    <w:uiPriority w:val="99"/>
    <w:semiHidden/>
    <w:unhideWhenUsed/>
    <w:qFormat/>
    <w:pPr>
      <w:ind w:left="1132" w:hanging="283"/>
      <w:contextualSpacing/>
    </w:pPr>
  </w:style>
  <w:style w:type="paragraph" w:styleId="HTML1">
    <w:name w:val="HTML Preformatted"/>
    <w:basedOn w:val="a1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fffc">
    <w:name w:val="Block Text"/>
    <w:basedOn w:val="a1"/>
    <w:uiPriority w:val="99"/>
    <w:semiHidden/>
    <w:unhideWhenUsed/>
    <w:qFormat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afffd">
    <w:name w:val="Message Header"/>
    <w:basedOn w:val="a1"/>
    <w:link w:val="afffe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paragraph" w:styleId="affff">
    <w:name w:val="E-mail Signature"/>
    <w:basedOn w:val="a1"/>
    <w:link w:val="affff0"/>
    <w:uiPriority w:val="99"/>
    <w:semiHidden/>
    <w:unhideWhenUsed/>
    <w:qFormat/>
  </w:style>
  <w:style w:type="table" w:styleId="affff1">
    <w:name w:val="Table Grid"/>
    <w:basedOn w:val="a3"/>
    <w:uiPriority w:val="59"/>
    <w:qFormat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qFormat/>
    <w:rPr>
      <w:rFonts w:ascii="Times New Roman" w:hAnsi="Times New Roman" w:cs="Arial"/>
      <w:b/>
      <w:bCs/>
      <w:color w:val="000000"/>
      <w:kern w:val="32"/>
      <w:sz w:val="28"/>
      <w:szCs w:val="32"/>
      <w:lang w:val="ru-RU"/>
    </w:rPr>
  </w:style>
  <w:style w:type="paragraph" w:styleId="affff2">
    <w:name w:val="List Paragraph"/>
    <w:basedOn w:val="a1"/>
    <w:link w:val="affff3"/>
    <w:uiPriority w:val="34"/>
    <w:qFormat/>
    <w:pPr>
      <w:ind w:left="720"/>
    </w:p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1">
    <w:name w:val="Основной текст Знак"/>
    <w:link w:val="aff0"/>
    <w:uiPriority w:val="1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1"/>
    <w:uiPriority w:val="1"/>
    <w:pPr>
      <w:widowControl w:val="0"/>
      <w:autoSpaceDE w:val="0"/>
      <w:autoSpaceDN w:val="0"/>
      <w:ind w:left="199" w:right="197"/>
      <w:jc w:val="center"/>
    </w:pPr>
    <w:rPr>
      <w:sz w:val="22"/>
      <w:szCs w:val="22"/>
    </w:rPr>
  </w:style>
  <w:style w:type="character" w:customStyle="1" w:styleId="afe">
    <w:name w:val="Верхний колонтитул Знак"/>
    <w:link w:val="afd"/>
    <w:uiPriority w:val="99"/>
    <w:rPr>
      <w:rFonts w:ascii="Times New Roman" w:eastAsia="Times New Roman" w:hAnsi="Times New Roman" w:cs="Times New Roman"/>
      <w:lang w:eastAsia="ru-RU"/>
    </w:rPr>
  </w:style>
  <w:style w:type="character" w:customStyle="1" w:styleId="afff3">
    <w:name w:val="Нижний колонтитул Знак"/>
    <w:link w:val="afff2"/>
    <w:uiPriority w:val="99"/>
    <w:rPr>
      <w:rFonts w:ascii="Times New Roman" w:eastAsia="Times New Roman" w:hAnsi="Times New Roman" w:cs="Times New Roman"/>
      <w:lang w:eastAsia="ru-RU"/>
    </w:rPr>
  </w:style>
  <w:style w:type="character" w:customStyle="1" w:styleId="ab">
    <w:name w:val="Текст выноски Знак"/>
    <w:link w:val="aa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2">
    <w:name w:val="Заголовок 2 Знак"/>
    <w:link w:val="21"/>
    <w:uiPriority w:val="9"/>
    <w:rPr>
      <w:rFonts w:ascii="Times New Roman" w:eastAsia="Times New Roman" w:hAnsi="Times New Roman"/>
      <w:b/>
      <w:color w:val="000000"/>
      <w:sz w:val="28"/>
      <w:szCs w:val="26"/>
      <w:lang w:val="ru-RU"/>
    </w:rPr>
  </w:style>
  <w:style w:type="character" w:customStyle="1" w:styleId="affff3">
    <w:name w:val="Абзац списка Знак"/>
    <w:link w:val="affff2"/>
    <w:uiPriority w:val="34"/>
    <w:qFormat/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2"/>
  </w:style>
  <w:style w:type="character" w:styleId="affff4">
    <w:name w:val="Placeholder Text"/>
    <w:uiPriority w:val="99"/>
    <w:semiHidden/>
    <w:qFormat/>
    <w:rPr>
      <w:color w:val="808080"/>
    </w:rPr>
  </w:style>
  <w:style w:type="character" w:customStyle="1" w:styleId="affff5">
    <w:name w:val="Маркеры списка"/>
    <w:qFormat/>
    <w:rPr>
      <w:color w:val="auto"/>
    </w:rPr>
  </w:style>
  <w:style w:type="paragraph" w:customStyle="1" w:styleId="13">
    <w:name w:val="Заголовок оглавления1"/>
    <w:basedOn w:val="1"/>
    <w:next w:val="a1"/>
    <w:uiPriority w:val="39"/>
    <w:unhideWhenUsed/>
    <w:qFormat/>
    <w:pPr>
      <w:keepLines/>
      <w:spacing w:before="480" w:after="0" w:line="276" w:lineRule="auto"/>
      <w:outlineLvl w:val="9"/>
    </w:pPr>
    <w:rPr>
      <w:rFonts w:ascii="Calibri Light" w:eastAsia="Times New Roman" w:hAnsi="Calibri Light" w:cs="Times New Roman"/>
      <w:color w:val="2F5496"/>
      <w:kern w:val="0"/>
      <w:szCs w:val="28"/>
    </w:rPr>
  </w:style>
  <w:style w:type="character" w:customStyle="1" w:styleId="HTML2">
    <w:name w:val="Стандартный HTML Знак"/>
    <w:link w:val="HTML1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2">
    <w:name w:val="Заголовок 4 Знак"/>
    <w:link w:val="41"/>
    <w:uiPriority w:val="9"/>
    <w:rPr>
      <w:rFonts w:ascii="Times New Roman" w:eastAsia="Times New Roman" w:hAnsi="Times New Roman" w:cs="Times New Roman"/>
      <w:b/>
      <w:iCs/>
      <w:color w:val="000000"/>
      <w:sz w:val="28"/>
      <w:lang w:eastAsia="ru-RU"/>
    </w:rPr>
  </w:style>
  <w:style w:type="paragraph" w:customStyle="1" w:styleId="msonormal0">
    <w:name w:val="msonormal"/>
    <w:basedOn w:val="a1"/>
    <w:pPr>
      <w:spacing w:before="100" w:beforeAutospacing="1" w:after="100" w:afterAutospacing="1"/>
    </w:pPr>
  </w:style>
  <w:style w:type="character" w:customStyle="1" w:styleId="afff1">
    <w:name w:val="Заголовок Знак"/>
    <w:link w:val="afff0"/>
    <w:uiPriority w:val="10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character" w:customStyle="1" w:styleId="32">
    <w:name w:val="Заголовок 3 Знак"/>
    <w:link w:val="31"/>
    <w:uiPriority w:val="9"/>
    <w:rPr>
      <w:rFonts w:ascii="Times New Roman" w:eastAsia="Times New Roman" w:hAnsi="Times New Roman"/>
      <w:b/>
      <w:i/>
      <w:color w:val="000000"/>
      <w:sz w:val="28"/>
      <w:szCs w:val="24"/>
      <w:lang w:val="ru-RU"/>
    </w:rPr>
  </w:style>
  <w:style w:type="character" w:customStyle="1" w:styleId="52">
    <w:name w:val="Заголовок 5 Знак"/>
    <w:link w:val="51"/>
    <w:uiPriority w:val="9"/>
    <w:semiHidden/>
    <w:rPr>
      <w:rFonts w:ascii="Calibri Light" w:eastAsia="Times New Roman" w:hAnsi="Calibri Light" w:cs="Times New Roman"/>
      <w:color w:val="2F5496"/>
      <w:lang w:eastAsia="ru-RU"/>
    </w:rPr>
  </w:style>
  <w:style w:type="paragraph" w:customStyle="1" w:styleId="2e">
    <w:name w:val="Заголовок оглавления2"/>
    <w:basedOn w:val="1"/>
    <w:next w:val="a1"/>
    <w:uiPriority w:val="39"/>
    <w:unhideWhenUsed/>
    <w:pPr>
      <w:keepLines/>
      <w:spacing w:before="480" w:after="0" w:line="276" w:lineRule="auto"/>
      <w:outlineLvl w:val="9"/>
    </w:pPr>
    <w:rPr>
      <w:rFonts w:ascii="Calibri Light" w:eastAsia="Times New Roman" w:hAnsi="Calibri Light" w:cs="Times New Roman"/>
      <w:color w:val="2F5496"/>
      <w:kern w:val="0"/>
      <w:szCs w:val="28"/>
    </w:rPr>
  </w:style>
  <w:style w:type="character" w:customStyle="1" w:styleId="UnresolvedMention">
    <w:name w:val="Unresolved Mention"/>
    <w:uiPriority w:val="99"/>
    <w:semiHidden/>
    <w:unhideWhenUsed/>
    <w:rPr>
      <w:color w:val="605E5C"/>
      <w:shd w:val="clear" w:color="auto" w:fill="E1DFDD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customStyle="1" w:styleId="affff6">
    <w:name w:val="!ТЕКСТ ГОСТ"/>
    <w:basedOn w:val="a1"/>
    <w:qFormat/>
    <w:pPr>
      <w:spacing w:line="360" w:lineRule="auto"/>
      <w:ind w:firstLine="709"/>
      <w:jc w:val="both"/>
    </w:pPr>
    <w:rPr>
      <w:szCs w:val="28"/>
    </w:rPr>
  </w:style>
  <w:style w:type="character" w:customStyle="1" w:styleId="a-size-extra-large">
    <w:name w:val="a-size-extra-large"/>
    <w:basedOn w:val="a2"/>
    <w:qFormat/>
  </w:style>
  <w:style w:type="character" w:customStyle="1" w:styleId="a-size-large">
    <w:name w:val="a-size-large"/>
    <w:basedOn w:val="a2"/>
    <w:qFormat/>
  </w:style>
  <w:style w:type="paragraph" w:customStyle="1" w:styleId="affff7">
    <w:name w:val="ОСНОВНОЙ ТЕКСТ"/>
    <w:basedOn w:val="a1"/>
    <w:link w:val="affff8"/>
    <w:autoRedefine/>
    <w:qFormat/>
    <w:pPr>
      <w:spacing w:line="360" w:lineRule="auto"/>
      <w:ind w:firstLine="709"/>
      <w:jc w:val="both"/>
    </w:pPr>
    <w:rPr>
      <w:color w:val="000000"/>
      <w:szCs w:val="28"/>
    </w:rPr>
  </w:style>
  <w:style w:type="character" w:customStyle="1" w:styleId="affff8">
    <w:name w:val="ОСНОВНОЙ ТЕКСТ Знак"/>
    <w:basedOn w:val="a2"/>
    <w:link w:val="affff7"/>
    <w:qFormat/>
    <w:rPr>
      <w:rFonts w:ascii="Times New Roman" w:eastAsia="Times New Roman" w:hAnsi="Times New Roman"/>
      <w:color w:val="000000"/>
      <w:sz w:val="28"/>
      <w:szCs w:val="28"/>
      <w:lang w:val="ru-RU"/>
    </w:rPr>
  </w:style>
  <w:style w:type="paragraph" w:customStyle="1" w:styleId="affff9">
    <w:name w:val="Рис"/>
    <w:basedOn w:val="affff7"/>
    <w:link w:val="affffa"/>
    <w:autoRedefine/>
    <w:qFormat/>
    <w:pPr>
      <w:spacing w:after="120" w:line="240" w:lineRule="auto"/>
      <w:ind w:firstLine="0"/>
      <w:contextualSpacing/>
      <w:jc w:val="center"/>
    </w:pPr>
    <w:rPr>
      <w:b/>
      <w:color w:val="auto"/>
      <w:sz w:val="24"/>
    </w:rPr>
  </w:style>
  <w:style w:type="character" w:customStyle="1" w:styleId="affffa">
    <w:name w:val="Рис Знак"/>
    <w:basedOn w:val="affff8"/>
    <w:link w:val="affff9"/>
    <w:qFormat/>
    <w:rPr>
      <w:rFonts w:ascii="Times New Roman" w:eastAsia="Times New Roman" w:hAnsi="Times New Roman"/>
      <w:b/>
      <w:color w:val="000000"/>
      <w:sz w:val="24"/>
      <w:szCs w:val="28"/>
      <w:lang w:val="ru-RU"/>
    </w:rPr>
  </w:style>
  <w:style w:type="character" w:customStyle="1" w:styleId="HTML0">
    <w:name w:val="Адрес HTML Знак"/>
    <w:basedOn w:val="a2"/>
    <w:link w:val="HTML"/>
    <w:uiPriority w:val="99"/>
    <w:semiHidden/>
    <w:qFormat/>
    <w:rPr>
      <w:rFonts w:ascii="Times New Roman" w:eastAsia="Times New Roman" w:hAnsi="Times New Roman"/>
      <w:i/>
      <w:iCs/>
      <w:sz w:val="24"/>
      <w:szCs w:val="24"/>
    </w:rPr>
  </w:style>
  <w:style w:type="paragraph" w:styleId="affffb">
    <w:name w:val="No Spacing"/>
    <w:uiPriority w:val="1"/>
    <w:qFormat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affffc">
    <w:name w:val="Intense Quote"/>
    <w:basedOn w:val="a1"/>
    <w:next w:val="a1"/>
    <w:link w:val="affffd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fd">
    <w:name w:val="Выделенная цитата Знак"/>
    <w:basedOn w:val="a2"/>
    <w:link w:val="affffc"/>
    <w:uiPriority w:val="30"/>
    <w:qFormat/>
    <w:rPr>
      <w:rFonts w:ascii="Times New Roman" w:eastAsia="Times New Roman" w:hAnsi="Times New Roman"/>
      <w:i/>
      <w:iCs/>
      <w:color w:val="4472C4" w:themeColor="accent1"/>
      <w:sz w:val="24"/>
      <w:szCs w:val="24"/>
    </w:rPr>
  </w:style>
  <w:style w:type="character" w:customStyle="1" w:styleId="affb">
    <w:name w:val="Дата Знак"/>
    <w:basedOn w:val="a2"/>
    <w:link w:val="affa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aff9">
    <w:name w:val="Заголовок записки Знак"/>
    <w:basedOn w:val="a2"/>
    <w:link w:val="aff8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affd">
    <w:name w:val="Красная строка Знак"/>
    <w:basedOn w:val="aff1"/>
    <w:link w:val="affc"/>
    <w:uiPriority w:val="99"/>
    <w:semiHidden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fff">
    <w:name w:val="Основной текст с отступом Знак"/>
    <w:basedOn w:val="a2"/>
    <w:link w:val="affe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29">
    <w:name w:val="Красная строка 2 Знак"/>
    <w:basedOn w:val="afff"/>
    <w:link w:val="28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24">
    <w:name w:val="Основной текст 2 Знак"/>
    <w:basedOn w:val="a2"/>
    <w:link w:val="23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38">
    <w:name w:val="Основной текст 3 Знак"/>
    <w:basedOn w:val="a2"/>
    <w:link w:val="37"/>
    <w:uiPriority w:val="99"/>
    <w:semiHidden/>
    <w:qFormat/>
    <w:rPr>
      <w:rFonts w:ascii="Times New Roman" w:eastAsia="Times New Roman" w:hAnsi="Times New Roman"/>
      <w:sz w:val="16"/>
      <w:szCs w:val="16"/>
    </w:rPr>
  </w:style>
  <w:style w:type="character" w:customStyle="1" w:styleId="2b">
    <w:name w:val="Основной текст с отступом 2 Знак"/>
    <w:basedOn w:val="a2"/>
    <w:link w:val="2a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34">
    <w:name w:val="Основной текст с отступом 3 Знак"/>
    <w:basedOn w:val="a2"/>
    <w:link w:val="33"/>
    <w:uiPriority w:val="99"/>
    <w:semiHidden/>
    <w:qFormat/>
    <w:rPr>
      <w:rFonts w:ascii="Times New Roman" w:eastAsia="Times New Roman" w:hAnsi="Times New Roman"/>
      <w:sz w:val="16"/>
      <w:szCs w:val="16"/>
    </w:rPr>
  </w:style>
  <w:style w:type="character" w:customStyle="1" w:styleId="afff7">
    <w:name w:val="Подзаголовок Знак"/>
    <w:basedOn w:val="a2"/>
    <w:link w:val="afff6"/>
    <w:uiPriority w:val="11"/>
    <w:qFormat/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character" w:customStyle="1" w:styleId="afff9">
    <w:name w:val="Подпись Знак"/>
    <w:basedOn w:val="a2"/>
    <w:link w:val="afff8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afffb">
    <w:name w:val="Приветствие Знак"/>
    <w:basedOn w:val="a2"/>
    <w:link w:val="afffa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ae">
    <w:name w:val="Прощание Знак"/>
    <w:basedOn w:val="a2"/>
    <w:link w:val="ad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paragraph" w:customStyle="1" w:styleId="14">
    <w:name w:val="Список литературы1"/>
    <w:basedOn w:val="a1"/>
    <w:next w:val="a1"/>
    <w:uiPriority w:val="37"/>
    <w:semiHidden/>
    <w:unhideWhenUsed/>
    <w:qFormat/>
  </w:style>
  <w:style w:type="character" w:customStyle="1" w:styleId="afa">
    <w:name w:val="Схема документа Знак"/>
    <w:basedOn w:val="a2"/>
    <w:link w:val="af9"/>
    <w:uiPriority w:val="99"/>
    <w:semiHidden/>
    <w:qFormat/>
    <w:rPr>
      <w:rFonts w:ascii="Segoe UI" w:eastAsia="Times New Roman" w:hAnsi="Segoe UI" w:cs="Segoe UI"/>
      <w:sz w:val="16"/>
      <w:szCs w:val="16"/>
    </w:rPr>
  </w:style>
  <w:style w:type="character" w:customStyle="1" w:styleId="af1">
    <w:name w:val="Текст Знак"/>
    <w:basedOn w:val="a2"/>
    <w:link w:val="af0"/>
    <w:uiPriority w:val="99"/>
    <w:semiHidden/>
    <w:qFormat/>
    <w:rPr>
      <w:rFonts w:ascii="Consolas" w:eastAsia="Times New Roman" w:hAnsi="Consolas"/>
      <w:sz w:val="21"/>
      <w:szCs w:val="21"/>
    </w:rPr>
  </w:style>
  <w:style w:type="character" w:customStyle="1" w:styleId="af3">
    <w:name w:val="Текст концевой сноски Знак"/>
    <w:basedOn w:val="a2"/>
    <w:link w:val="af2"/>
    <w:uiPriority w:val="99"/>
    <w:semiHidden/>
    <w:qFormat/>
    <w:rPr>
      <w:rFonts w:ascii="Times New Roman" w:eastAsia="Times New Roman" w:hAnsi="Times New Roman"/>
    </w:rPr>
  </w:style>
  <w:style w:type="character" w:customStyle="1" w:styleId="aff6">
    <w:name w:val="Текст макроса Знак"/>
    <w:basedOn w:val="a2"/>
    <w:link w:val="aff5"/>
    <w:uiPriority w:val="99"/>
    <w:semiHidden/>
    <w:qFormat/>
    <w:rPr>
      <w:rFonts w:ascii="Consolas" w:eastAsia="Times New Roman" w:hAnsi="Consolas"/>
    </w:rPr>
  </w:style>
  <w:style w:type="character" w:customStyle="1" w:styleId="af6">
    <w:name w:val="Текст примечания Знак"/>
    <w:basedOn w:val="a2"/>
    <w:link w:val="af5"/>
    <w:uiPriority w:val="99"/>
    <w:qFormat/>
    <w:rPr>
      <w:rFonts w:ascii="Times New Roman" w:eastAsia="Times New Roman" w:hAnsi="Times New Roman"/>
    </w:rPr>
  </w:style>
  <w:style w:type="character" w:customStyle="1" w:styleId="afc">
    <w:name w:val="Текст сноски Знак"/>
    <w:basedOn w:val="a2"/>
    <w:link w:val="afb"/>
    <w:uiPriority w:val="99"/>
    <w:semiHidden/>
    <w:qFormat/>
    <w:rPr>
      <w:rFonts w:ascii="Times New Roman" w:eastAsia="Times New Roman" w:hAnsi="Times New Roman"/>
    </w:rPr>
  </w:style>
  <w:style w:type="character" w:customStyle="1" w:styleId="af8">
    <w:name w:val="Тема примечания Знак"/>
    <w:basedOn w:val="af6"/>
    <w:link w:val="af7"/>
    <w:uiPriority w:val="99"/>
    <w:semiHidden/>
    <w:qFormat/>
    <w:rPr>
      <w:rFonts w:ascii="Times New Roman" w:eastAsia="Times New Roman" w:hAnsi="Times New Roman"/>
      <w:b/>
      <w:bCs/>
    </w:rPr>
  </w:style>
  <w:style w:type="paragraph" w:styleId="2f">
    <w:name w:val="Quote"/>
    <w:basedOn w:val="a1"/>
    <w:next w:val="a1"/>
    <w:link w:val="2f0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0">
    <w:name w:val="Цитата 2 Знак"/>
    <w:basedOn w:val="a2"/>
    <w:link w:val="2f"/>
    <w:uiPriority w:val="29"/>
    <w:qFormat/>
    <w:rPr>
      <w:rFonts w:ascii="Times New Roman" w:eastAsia="Times New Roman" w:hAnsi="Times New Roman"/>
      <w:i/>
      <w:iCs/>
      <w:color w:val="404040" w:themeColor="text1" w:themeTint="BF"/>
      <w:sz w:val="24"/>
      <w:szCs w:val="24"/>
    </w:rPr>
  </w:style>
  <w:style w:type="character" w:customStyle="1" w:styleId="afffe">
    <w:name w:val="Шапка Знак"/>
    <w:basedOn w:val="a2"/>
    <w:link w:val="afffd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affff0">
    <w:name w:val="Электронная подпись Знак"/>
    <w:basedOn w:val="a2"/>
    <w:link w:val="affff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paragraph" w:customStyle="1" w:styleId="text">
    <w:name w:val="text"/>
    <w:basedOn w:val="a1"/>
    <w:link w:val="text0"/>
    <w:qFormat/>
    <w:pPr>
      <w:spacing w:line="360" w:lineRule="auto"/>
      <w:ind w:firstLine="709"/>
      <w:jc w:val="both"/>
    </w:pPr>
    <w:rPr>
      <w:color w:val="000000"/>
      <w:szCs w:val="28"/>
    </w:rPr>
  </w:style>
  <w:style w:type="character" w:customStyle="1" w:styleId="text0">
    <w:name w:val="text Знак"/>
    <w:basedOn w:val="a2"/>
    <w:link w:val="text"/>
    <w:qFormat/>
    <w:rPr>
      <w:rFonts w:ascii="Times New Roman" w:eastAsia="Times New Roman" w:hAnsi="Times New Roman"/>
      <w:color w:val="000000"/>
      <w:sz w:val="28"/>
      <w:szCs w:val="28"/>
      <w:lang w:val="ru-RU"/>
    </w:rPr>
  </w:style>
  <w:style w:type="paragraph" w:customStyle="1" w:styleId="x">
    <w:name w:val="_x. ДляЭтапов"/>
    <w:basedOn w:val="1"/>
    <w:link w:val="x0"/>
    <w:qFormat/>
    <w:pPr>
      <w:numPr>
        <w:numId w:val="11"/>
      </w:numPr>
      <w:jc w:val="both"/>
    </w:pPr>
    <w:rPr>
      <w:rFonts w:cs="Times New Roman"/>
      <w:color w:val="auto"/>
      <w:szCs w:val="28"/>
    </w:rPr>
  </w:style>
  <w:style w:type="character" w:customStyle="1" w:styleId="x0">
    <w:name w:val="_x. ДляЭтапов Знак"/>
    <w:basedOn w:val="10"/>
    <w:link w:val="x"/>
    <w:qFormat/>
    <w:rPr>
      <w:rFonts w:ascii="Times New Roman" w:hAnsi="Times New Roman" w:cs="Arial"/>
      <w:b/>
      <w:bCs/>
      <w:color w:val="000000"/>
      <w:kern w:val="32"/>
      <w:sz w:val="28"/>
      <w:szCs w:val="28"/>
      <w:lang w:val="ru-RU"/>
    </w:rPr>
  </w:style>
  <w:style w:type="paragraph" w:customStyle="1" w:styleId="affffe">
    <w:name w:val="ИмяПриложений"/>
    <w:basedOn w:val="affff7"/>
    <w:link w:val="afffff"/>
    <w:autoRedefine/>
    <w:qFormat/>
    <w:rsid w:val="000015EC"/>
    <w:pPr>
      <w:spacing w:after="120"/>
      <w:ind w:firstLine="0"/>
      <w:jc w:val="center"/>
    </w:pPr>
    <w:rPr>
      <w:b/>
      <w:color w:val="auto"/>
      <w:sz w:val="72"/>
      <w:szCs w:val="72"/>
    </w:rPr>
  </w:style>
  <w:style w:type="character" w:customStyle="1" w:styleId="afffff">
    <w:name w:val="ИмяПриложений Знак"/>
    <w:basedOn w:val="affff8"/>
    <w:link w:val="affffe"/>
    <w:qFormat/>
    <w:rsid w:val="000015EC"/>
    <w:rPr>
      <w:rFonts w:ascii="Times New Roman" w:eastAsia="Times New Roman" w:hAnsi="Times New Roman"/>
      <w:b/>
      <w:color w:val="000000"/>
      <w:sz w:val="72"/>
      <w:szCs w:val="72"/>
      <w:lang w:val="ru-RU" w:eastAsia="en-US"/>
    </w:rPr>
  </w:style>
  <w:style w:type="paragraph" w:customStyle="1" w:styleId="afffff0">
    <w:name w:val="Рисунок"/>
    <w:basedOn w:val="a1"/>
    <w:link w:val="afffff1"/>
    <w:qFormat/>
    <w:pPr>
      <w:jc w:val="center"/>
    </w:pPr>
    <w:rPr>
      <w:rFonts w:eastAsia="Calibri"/>
      <w:b/>
      <w:sz w:val="24"/>
      <w:szCs w:val="22"/>
    </w:rPr>
  </w:style>
  <w:style w:type="character" w:customStyle="1" w:styleId="afffff1">
    <w:name w:val="Рисунок Знак"/>
    <w:basedOn w:val="a2"/>
    <w:link w:val="afffff0"/>
    <w:qFormat/>
    <w:rPr>
      <w:rFonts w:ascii="Times New Roman" w:hAnsi="Times New Roman"/>
      <w:b/>
      <w:sz w:val="24"/>
      <w:szCs w:val="22"/>
      <w:lang w:val="ru-RU"/>
    </w:rPr>
  </w:style>
  <w:style w:type="table" w:customStyle="1" w:styleId="15">
    <w:name w:val="Сетка таблицы1"/>
    <w:basedOn w:val="a3"/>
    <w:uiPriority w:val="5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2">
    <w:name w:val="ОСН_Т"/>
    <w:basedOn w:val="a1"/>
    <w:qFormat/>
    <w:pPr>
      <w:spacing w:line="360" w:lineRule="auto"/>
      <w:ind w:firstLine="709"/>
      <w:jc w:val="both"/>
    </w:pPr>
    <w:rPr>
      <w:rFonts w:eastAsia="Droid Sans Fallback"/>
      <w:kern w:val="2"/>
      <w:szCs w:val="28"/>
      <w:lang w:eastAsia="zh-CN" w:bidi="hi-IN"/>
    </w:rPr>
  </w:style>
  <w:style w:type="paragraph" w:customStyle="1" w:styleId="afffff3">
    <w:name w:val="РИС"/>
    <w:basedOn w:val="afffff2"/>
    <w:qFormat/>
    <w:pPr>
      <w:ind w:firstLine="0"/>
      <w:jc w:val="center"/>
    </w:pPr>
    <w:rPr>
      <w:b/>
      <w:sz w:val="24"/>
    </w:rPr>
  </w:style>
  <w:style w:type="paragraph" w:customStyle="1" w:styleId="afffff4">
    <w:name w:val="ТАБ_ТЕКСТ"/>
    <w:link w:val="afffff5"/>
    <w:qFormat/>
    <w:pPr>
      <w:ind w:firstLine="567"/>
      <w:jc w:val="center"/>
    </w:pPr>
    <w:rPr>
      <w:rFonts w:ascii="Times New Roman" w:eastAsia="Times New Roman" w:hAnsi="Times New Roman"/>
      <w:kern w:val="2"/>
      <w:sz w:val="24"/>
      <w:szCs w:val="24"/>
      <w:lang w:bidi="hi-IN"/>
    </w:rPr>
  </w:style>
  <w:style w:type="paragraph" w:customStyle="1" w:styleId="afffff6">
    <w:name w:val="ТАБ_ПОД"/>
    <w:next w:val="afffff4"/>
    <w:qFormat/>
    <w:pPr>
      <w:spacing w:before="340"/>
      <w:contextualSpacing/>
    </w:pPr>
    <w:rPr>
      <w:rFonts w:ascii="Times New Roman" w:eastAsia="Times New Roman" w:hAnsi="Times New Roman"/>
      <w:i/>
      <w:sz w:val="24"/>
      <w:szCs w:val="24"/>
    </w:rPr>
  </w:style>
  <w:style w:type="character" w:customStyle="1" w:styleId="afffff5">
    <w:name w:val="ТАБ_ТЕКСТ Знак"/>
    <w:basedOn w:val="a2"/>
    <w:link w:val="afffff4"/>
    <w:qFormat/>
    <w:rPr>
      <w:rFonts w:ascii="Times New Roman" w:eastAsia="Times New Roman" w:hAnsi="Times New Roman"/>
      <w:kern w:val="2"/>
      <w:sz w:val="24"/>
      <w:szCs w:val="24"/>
      <w:lang w:val="ru-RU" w:eastAsia="ru-RU" w:bidi="hi-IN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3">
    <w:name w:val="Сетка таблицы9"/>
    <w:basedOn w:val="a3"/>
    <w:uiPriority w:val="39"/>
    <w:qFormat/>
    <w:pPr>
      <w:ind w:firstLine="567"/>
      <w:jc w:val="both"/>
    </w:pPr>
    <w:rPr>
      <w:rFonts w:ascii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3"/>
    <w:uiPriority w:val="39"/>
    <w:qFormat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customStyle="1" w:styleId="2f1">
    <w:name w:val="Сетка таблицы2"/>
    <w:basedOn w:val="a3"/>
    <w:uiPriority w:val="59"/>
    <w:qFormat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7">
    <w:name w:val="ЛистингВнутриТаблицы"/>
    <w:basedOn w:val="a1"/>
    <w:link w:val="afffff8"/>
    <w:qFormat/>
    <w:pPr>
      <w:ind w:firstLine="709"/>
      <w:jc w:val="both"/>
    </w:pPr>
    <w:rPr>
      <w:rFonts w:ascii="Courier New" w:hAnsi="Courier New" w:cs="Courier New"/>
      <w:sz w:val="20"/>
      <w:szCs w:val="20"/>
    </w:rPr>
  </w:style>
  <w:style w:type="table" w:customStyle="1" w:styleId="3b">
    <w:name w:val="Сетка таблицы3"/>
    <w:basedOn w:val="a3"/>
    <w:uiPriority w:val="59"/>
    <w:qFormat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f8">
    <w:name w:val="ЛистингВнутриТаблицы Знак"/>
    <w:basedOn w:val="a2"/>
    <w:link w:val="afffff7"/>
    <w:qFormat/>
    <w:rPr>
      <w:rFonts w:ascii="Courier New" w:eastAsia="Times New Roman" w:hAnsi="Courier New" w:cs="Courier New"/>
    </w:rPr>
  </w:style>
  <w:style w:type="table" w:customStyle="1" w:styleId="47">
    <w:name w:val="Сетка таблицы4"/>
    <w:basedOn w:val="a3"/>
    <w:uiPriority w:val="59"/>
    <w:qFormat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ркчир"/>
    <w:basedOn w:val="a1"/>
    <w:link w:val="afffffa"/>
    <w:qFormat/>
    <w:pPr>
      <w:spacing w:line="360" w:lineRule="auto"/>
      <w:ind w:firstLine="709"/>
      <w:jc w:val="both"/>
    </w:pPr>
    <w:rPr>
      <w:color w:val="000000"/>
      <w:szCs w:val="28"/>
    </w:rPr>
  </w:style>
  <w:style w:type="character" w:customStyle="1" w:styleId="afffffa">
    <w:name w:val="ркчир Знак"/>
    <w:basedOn w:val="a2"/>
    <w:link w:val="afffff9"/>
    <w:qFormat/>
    <w:rPr>
      <w:rFonts w:ascii="Times New Roman" w:eastAsia="Times New Roman" w:hAnsi="Times New Roman"/>
      <w:color w:val="000000"/>
      <w:sz w:val="28"/>
      <w:szCs w:val="28"/>
      <w:lang w:val="ru-RU"/>
    </w:rPr>
  </w:style>
  <w:style w:type="paragraph" w:customStyle="1" w:styleId="afffffb">
    <w:name w:val="ТаблВнутри"/>
    <w:basedOn w:val="affff7"/>
    <w:link w:val="afffffc"/>
    <w:qFormat/>
    <w:pPr>
      <w:spacing w:before="120" w:after="120" w:line="240" w:lineRule="auto"/>
      <w:ind w:firstLine="0"/>
      <w:jc w:val="center"/>
    </w:pPr>
    <w:rPr>
      <w:bCs/>
      <w:sz w:val="24"/>
      <w:lang w:eastAsia="ru-RU"/>
    </w:rPr>
  </w:style>
  <w:style w:type="character" w:customStyle="1" w:styleId="ypks7kbdpwfgdykd3qb9">
    <w:name w:val="ypks7kbdpwfgdykd3qb9"/>
    <w:basedOn w:val="a2"/>
    <w:qFormat/>
  </w:style>
  <w:style w:type="character" w:customStyle="1" w:styleId="afffffc">
    <w:name w:val="ТаблВнутри Знак"/>
    <w:basedOn w:val="affff8"/>
    <w:link w:val="afffffb"/>
    <w:qFormat/>
    <w:rPr>
      <w:rFonts w:ascii="Times New Roman" w:eastAsia="Times New Roman" w:hAnsi="Times New Roman"/>
      <w:bCs/>
      <w:color w:val="000000"/>
      <w:sz w:val="24"/>
      <w:szCs w:val="28"/>
      <w:lang w:val="ru-RU" w:eastAsia="ru-RU"/>
    </w:rPr>
  </w:style>
  <w:style w:type="paragraph" w:customStyle="1" w:styleId="16">
    <w:name w:val="Рецензия1"/>
    <w:hidden/>
    <w:uiPriority w:val="99"/>
    <w:semiHidden/>
    <w:qFormat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afffffd">
    <w:name w:val="_ТаблИмя"/>
    <w:basedOn w:val="a1"/>
    <w:link w:val="afffffe"/>
    <w:autoRedefine/>
    <w:qFormat/>
    <w:pPr>
      <w:spacing w:line="360" w:lineRule="auto"/>
    </w:pPr>
    <w:rPr>
      <w:i/>
      <w:sz w:val="24"/>
      <w:szCs w:val="28"/>
    </w:rPr>
  </w:style>
  <w:style w:type="paragraph" w:customStyle="1" w:styleId="affffff">
    <w:name w:val="_ИмяЛистинга"/>
    <w:basedOn w:val="affffe"/>
    <w:link w:val="affffff0"/>
    <w:autoRedefine/>
    <w:qFormat/>
    <w:pPr>
      <w:spacing w:after="0"/>
      <w:jc w:val="left"/>
    </w:pPr>
    <w:rPr>
      <w:sz w:val="24"/>
    </w:rPr>
  </w:style>
  <w:style w:type="character" w:customStyle="1" w:styleId="afffffe">
    <w:name w:val="_ТаблИмя Знак"/>
    <w:basedOn w:val="a2"/>
    <w:link w:val="afffffd"/>
    <w:qFormat/>
    <w:rPr>
      <w:rFonts w:ascii="Times New Roman" w:eastAsia="Times New Roman" w:hAnsi="Times New Roman"/>
      <w:i/>
      <w:sz w:val="24"/>
      <w:szCs w:val="28"/>
      <w:lang w:val="ru-RU"/>
    </w:rPr>
  </w:style>
  <w:style w:type="character" w:customStyle="1" w:styleId="affffff0">
    <w:name w:val="_ИмяЛистинга Знак"/>
    <w:basedOn w:val="afffff"/>
    <w:link w:val="affffff"/>
    <w:qFormat/>
    <w:rPr>
      <w:rFonts w:ascii="Times New Roman" w:eastAsia="Times New Roman" w:hAnsi="Times New Roman"/>
      <w:b/>
      <w:color w:val="000000"/>
      <w:sz w:val="24"/>
      <w:szCs w:val="28"/>
      <w:lang w:val="ru-RU" w:eastAsia="en-US"/>
    </w:rPr>
  </w:style>
  <w:style w:type="paragraph" w:customStyle="1" w:styleId="17">
    <w:name w:val="_Заголовок 1"/>
    <w:basedOn w:val="affff9"/>
    <w:qFormat/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C5BD03-4662-43EA-AED4-F6A08C5E8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27540</TotalTime>
  <Pages>10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ВКР_090304_ИКБО-02-22_ПетрачковаЮР_22И0374</vt:lpstr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ВКР_090304_ИКБО-02-22_ПетрачковаЮР_22И0374</dc:title>
  <dc:creator>Петрачкова Юлия</dc:creator>
  <cp:lastModifiedBy>-</cp:lastModifiedBy>
  <cp:revision>157</cp:revision>
  <cp:lastPrinted>2026-03-13T13:47:00Z</cp:lastPrinted>
  <dcterms:created xsi:type="dcterms:W3CDTF">2024-12-12T21:24:00Z</dcterms:created>
  <dcterms:modified xsi:type="dcterms:W3CDTF">2026-05-25T18:26:00Z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eyJoZGlkIjoiMGUyZTcwNGIxMmM5Nzc5NDU1ZWNiOTI1ODQyMGIzY2YifQ==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63234C4A08C248DD8EACB07315FBE230_12</vt:lpwstr>
  </property>
</Properties>
</file>